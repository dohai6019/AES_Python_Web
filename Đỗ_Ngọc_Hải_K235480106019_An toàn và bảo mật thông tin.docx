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E022" w14:textId="77777777" w:rsidR="004F5D96" w:rsidRDefault="00000000">
      <w:pPr>
        <w:jc w:val="center"/>
        <w:rPr>
          <w:b/>
          <w:bCs/>
          <w:sz w:val="40"/>
          <w:szCs w:val="40"/>
        </w:rPr>
      </w:pPr>
      <w:r>
        <w:rPr>
          <w:b/>
          <w:bCs/>
          <w:sz w:val="40"/>
          <w:szCs w:val="40"/>
        </w:rPr>
        <w:t xml:space="preserve">Môn An </w:t>
      </w:r>
      <w:proofErr w:type="spellStart"/>
      <w:r>
        <w:rPr>
          <w:b/>
          <w:bCs/>
          <w:sz w:val="40"/>
          <w:szCs w:val="40"/>
        </w:rPr>
        <w:t>toàn</w:t>
      </w:r>
      <w:proofErr w:type="spellEnd"/>
      <w:r>
        <w:rPr>
          <w:b/>
          <w:bCs/>
          <w:sz w:val="40"/>
          <w:szCs w:val="40"/>
        </w:rPr>
        <w:t xml:space="preserve"> </w:t>
      </w:r>
      <w:proofErr w:type="spellStart"/>
      <w:r>
        <w:rPr>
          <w:b/>
          <w:bCs/>
          <w:sz w:val="40"/>
          <w:szCs w:val="40"/>
        </w:rPr>
        <w:t>và</w:t>
      </w:r>
      <w:proofErr w:type="spellEnd"/>
      <w:r>
        <w:rPr>
          <w:b/>
          <w:bCs/>
          <w:sz w:val="40"/>
          <w:szCs w:val="40"/>
        </w:rPr>
        <w:t xml:space="preserve"> </w:t>
      </w:r>
      <w:proofErr w:type="spellStart"/>
      <w:r>
        <w:rPr>
          <w:b/>
          <w:bCs/>
          <w:sz w:val="40"/>
          <w:szCs w:val="40"/>
        </w:rPr>
        <w:t>bảo</w:t>
      </w:r>
      <w:proofErr w:type="spellEnd"/>
      <w:r>
        <w:rPr>
          <w:b/>
          <w:bCs/>
          <w:sz w:val="40"/>
          <w:szCs w:val="40"/>
        </w:rPr>
        <w:t xml:space="preserve"> </w:t>
      </w:r>
      <w:proofErr w:type="spellStart"/>
      <w:r>
        <w:rPr>
          <w:b/>
          <w:bCs/>
          <w:sz w:val="40"/>
          <w:szCs w:val="40"/>
        </w:rPr>
        <w:t>mật</w:t>
      </w:r>
      <w:proofErr w:type="spellEnd"/>
      <w:r>
        <w:rPr>
          <w:b/>
          <w:bCs/>
          <w:sz w:val="40"/>
          <w:szCs w:val="40"/>
        </w:rPr>
        <w:t xml:space="preserve"> </w:t>
      </w:r>
      <w:proofErr w:type="spellStart"/>
      <w:r>
        <w:rPr>
          <w:b/>
          <w:bCs/>
          <w:sz w:val="40"/>
          <w:szCs w:val="40"/>
        </w:rPr>
        <w:t>thông</w:t>
      </w:r>
      <w:proofErr w:type="spellEnd"/>
      <w:r>
        <w:rPr>
          <w:b/>
          <w:bCs/>
          <w:sz w:val="40"/>
          <w:szCs w:val="40"/>
        </w:rPr>
        <w:t xml:space="preserve"> tin.</w:t>
      </w:r>
    </w:p>
    <w:p w14:paraId="3B5578C7" w14:textId="77777777" w:rsidR="004F5D96" w:rsidRDefault="00000000">
      <w:pPr>
        <w:numPr>
          <w:ilvl w:val="0"/>
          <w:numId w:val="12"/>
        </w:numPr>
      </w:pPr>
      <w:r>
        <w:t xml:space="preserve">- </w:t>
      </w:r>
      <w:proofErr w:type="spellStart"/>
      <w:r>
        <w:t>Tìm</w:t>
      </w:r>
      <w:proofErr w:type="spellEnd"/>
      <w:r>
        <w:t xml:space="preserve"> </w:t>
      </w:r>
      <w:proofErr w:type="spellStart"/>
      <w:r>
        <w:t>hiểu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hoá</w:t>
      </w:r>
      <w:proofErr w:type="spellEnd"/>
      <w:r>
        <w:t xml:space="preserve"> </w:t>
      </w:r>
      <w:proofErr w:type="spellStart"/>
      <w:r>
        <w:t>hiện</w:t>
      </w:r>
      <w:proofErr w:type="spellEnd"/>
      <w:r>
        <w:t xml:space="preserve"> </w:t>
      </w:r>
      <w:proofErr w:type="spellStart"/>
      <w:r>
        <w:t>đại</w:t>
      </w:r>
      <w:proofErr w:type="spellEnd"/>
      <w:r>
        <w:t xml:space="preserve"> DES, AES </w:t>
      </w:r>
    </w:p>
    <w:p w14:paraId="590750DE" w14:textId="77777777" w:rsidR="004F5D96" w:rsidRDefault="00000000">
      <w:pPr>
        <w:ind w:firstLineChars="100" w:firstLine="260"/>
      </w:pPr>
      <w:r>
        <w:t xml:space="preserve">- </w:t>
      </w:r>
      <w:proofErr w:type="spellStart"/>
      <w:r>
        <w:t>Mô</w:t>
      </w:r>
      <w:proofErr w:type="spellEnd"/>
      <w:r>
        <w:t xml:space="preserve"> </w:t>
      </w:r>
      <w:proofErr w:type="spellStart"/>
      <w:r>
        <w:t>tả</w:t>
      </w:r>
      <w:proofErr w:type="spellEnd"/>
      <w:r>
        <w:t xml:space="preserve"> </w:t>
      </w:r>
      <w:proofErr w:type="spellStart"/>
      <w:r>
        <w:t>đc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mã</w:t>
      </w:r>
      <w:proofErr w:type="spellEnd"/>
      <w:r>
        <w:t xml:space="preserve"> </w:t>
      </w:r>
      <w:proofErr w:type="spellStart"/>
      <w:r>
        <w:t>hoá</w:t>
      </w:r>
      <w:proofErr w:type="spellEnd"/>
      <w:r>
        <w:t>/</w:t>
      </w:r>
      <w:proofErr w:type="spellStart"/>
      <w:r>
        <w:t>giải</w:t>
      </w:r>
      <w:proofErr w:type="spellEnd"/>
      <w:r>
        <w:t xml:space="preserve"> </w:t>
      </w:r>
      <w:proofErr w:type="spellStart"/>
      <w:r>
        <w:t>mã</w:t>
      </w:r>
      <w:proofErr w:type="spellEnd"/>
      <w:r>
        <w:t xml:space="preserve"> </w:t>
      </w:r>
    </w:p>
    <w:p w14:paraId="08B6480B" w14:textId="77777777" w:rsidR="004F5D96" w:rsidRDefault="00000000">
      <w:pPr>
        <w:ind w:firstLineChars="100" w:firstLine="260"/>
      </w:pPr>
      <w:r>
        <w:t xml:space="preserve">- Cài </w:t>
      </w:r>
      <w:proofErr w:type="spellStart"/>
      <w:r>
        <w:t>đặt</w:t>
      </w:r>
      <w:proofErr w:type="spellEnd"/>
      <w:r>
        <w:t xml:space="preserve"> AES </w:t>
      </w:r>
      <w:proofErr w:type="spellStart"/>
      <w:r>
        <w:t>trên</w:t>
      </w:r>
      <w:proofErr w:type="spellEnd"/>
      <w:r>
        <w:t xml:space="preserve"> 1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nào</w:t>
      </w:r>
      <w:proofErr w:type="spellEnd"/>
      <w:r>
        <w:t xml:space="preserve"> </w:t>
      </w:r>
      <w:proofErr w:type="spellStart"/>
      <w:r>
        <w:t>đó</w:t>
      </w:r>
      <w:proofErr w:type="spellEnd"/>
    </w:p>
    <w:p w14:paraId="53F676FB" w14:textId="77777777" w:rsidR="004F5D96" w:rsidRDefault="00000000">
      <w:pPr>
        <w:numPr>
          <w:ilvl w:val="1"/>
          <w:numId w:val="12"/>
        </w:numPr>
      </w:pPr>
      <w:proofErr w:type="spellStart"/>
      <w:r>
        <w:t>Tìm</w:t>
      </w:r>
      <w:proofErr w:type="spellEnd"/>
      <w:r>
        <w:t xml:space="preserve"> </w:t>
      </w:r>
      <w:proofErr w:type="spellStart"/>
      <w:r>
        <w:t>hiểu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hiện</w:t>
      </w:r>
      <w:proofErr w:type="spellEnd"/>
      <w:r>
        <w:t xml:space="preserve"> </w:t>
      </w:r>
      <w:proofErr w:type="spellStart"/>
      <w:r>
        <w:t>đại</w:t>
      </w:r>
      <w:proofErr w:type="spellEnd"/>
      <w:r>
        <w:t xml:space="preserve"> DES</w:t>
      </w:r>
    </w:p>
    <w:p w14:paraId="313F62BC" w14:textId="77777777" w:rsidR="004F5D96" w:rsidRDefault="00000000">
      <w:pPr>
        <w:ind w:firstLine="720"/>
      </w:pPr>
      <w:r>
        <w:t xml:space="preserve">DES (Data Encryption Standard) </w:t>
      </w:r>
      <w:proofErr w:type="spellStart"/>
      <w:r>
        <w:t>là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được</w:t>
      </w:r>
      <w:proofErr w:type="spellEnd"/>
      <w:r>
        <w:t xml:space="preserve"> IBM </w:t>
      </w:r>
      <w:proofErr w:type="spellStart"/>
      <w:r>
        <w:t>phát</w:t>
      </w:r>
      <w:proofErr w:type="spellEnd"/>
      <w:r>
        <w:t xml:space="preserve"> </w:t>
      </w:r>
      <w:proofErr w:type="spellStart"/>
      <w:r>
        <w:t>triển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thuật</w:t>
      </w:r>
      <w:proofErr w:type="spellEnd"/>
      <w:r>
        <w:t xml:space="preserve"> </w:t>
      </w:r>
      <w:proofErr w:type="spellStart"/>
      <w:r>
        <w:t>toán</w:t>
      </w:r>
      <w:proofErr w:type="spellEnd"/>
      <w:r>
        <w:t xml:space="preserve"> Lucifer. DES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trước</w:t>
      </w:r>
      <w:proofErr w:type="spellEnd"/>
      <w:r>
        <w:t xml:space="preserve"> </w:t>
      </w:r>
      <w:proofErr w:type="spellStart"/>
      <w:r>
        <w:t>đây</w:t>
      </w:r>
      <w:proofErr w:type="spellEnd"/>
      <w:r>
        <w:t>.</w:t>
      </w:r>
    </w:p>
    <w:p w14:paraId="67BBA12F" w14:textId="77777777" w:rsidR="004F5D96" w:rsidRDefault="00000000">
      <w:r>
        <w:t xml:space="preserve">DES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khối</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w:t>
      </w:r>
    </w:p>
    <w:p w14:paraId="24236E94" w14:textId="77777777" w:rsidR="004F5D96" w:rsidRDefault="00000000">
      <w:r>
        <w:t xml:space="preserve">- </w:t>
      </w:r>
      <w:proofErr w:type="spellStart"/>
      <w:r>
        <w:t>Kích</w:t>
      </w:r>
      <w:proofErr w:type="spellEnd"/>
      <w:r>
        <w:t xml:space="preserve"> </w:t>
      </w:r>
      <w:proofErr w:type="spellStart"/>
      <w:r>
        <w:t>thước</w:t>
      </w:r>
      <w:proofErr w:type="spellEnd"/>
      <w:r>
        <w:t xml:space="preserve"> </w:t>
      </w:r>
      <w:proofErr w:type="spellStart"/>
      <w:r>
        <w:t>khối</w:t>
      </w:r>
      <w:proofErr w:type="spellEnd"/>
      <w:r>
        <w:t xml:space="preserve">: 64 bit </w:t>
      </w:r>
    </w:p>
    <w:p w14:paraId="7E55E9D2" w14:textId="77777777" w:rsidR="004F5D96" w:rsidRDefault="00000000">
      <w:r>
        <w:t xml:space="preserve">- </w:t>
      </w:r>
      <w:proofErr w:type="spellStart"/>
      <w:r>
        <w:t>Khóa</w:t>
      </w:r>
      <w:proofErr w:type="spellEnd"/>
      <w:r>
        <w:t xml:space="preserve"> </w:t>
      </w:r>
      <w:proofErr w:type="spellStart"/>
      <w:r>
        <w:t>đầu</w:t>
      </w:r>
      <w:proofErr w:type="spellEnd"/>
      <w:r>
        <w:t xml:space="preserve"> </w:t>
      </w:r>
      <w:proofErr w:type="spellStart"/>
      <w:r>
        <w:t>vào</w:t>
      </w:r>
      <w:proofErr w:type="spellEnd"/>
      <w:r>
        <w:t xml:space="preserve">: 64 bit </w:t>
      </w:r>
    </w:p>
    <w:p w14:paraId="40F8171F" w14:textId="77777777" w:rsidR="004F5D96" w:rsidRDefault="00000000">
      <w:r>
        <w:t xml:space="preserve">- Trong </w:t>
      </w:r>
      <w:proofErr w:type="spellStart"/>
      <w:r>
        <w:t>đó</w:t>
      </w:r>
      <w:proofErr w:type="spellEnd"/>
      <w:r>
        <w:t xml:space="preserve"> </w:t>
      </w:r>
      <w:proofErr w:type="spellStart"/>
      <w:r>
        <w:t>có</w:t>
      </w:r>
      <w:proofErr w:type="spellEnd"/>
      <w:r>
        <w:t xml:space="preserve"> 8 bit </w:t>
      </w:r>
      <w:proofErr w:type="spellStart"/>
      <w:r>
        <w:t>dùng</w:t>
      </w:r>
      <w:proofErr w:type="spellEnd"/>
      <w:r>
        <w:t xml:space="preserve"> </w:t>
      </w:r>
      <w:proofErr w:type="spellStart"/>
      <w:r>
        <w:t>cho</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chẵn</w:t>
      </w:r>
      <w:proofErr w:type="spellEnd"/>
      <w:r>
        <w:t xml:space="preserve"> </w:t>
      </w:r>
      <w:proofErr w:type="spellStart"/>
      <w:r>
        <w:t>lẻ</w:t>
      </w:r>
      <w:proofErr w:type="spellEnd"/>
      <w:r>
        <w:t xml:space="preserve"> </w:t>
      </w:r>
    </w:p>
    <w:p w14:paraId="089BE797" w14:textId="77777777" w:rsidR="004F5D96" w:rsidRDefault="00000000">
      <w:r>
        <w:t xml:space="preserve">- </w:t>
      </w:r>
      <w:proofErr w:type="spellStart"/>
      <w:r>
        <w:t>Khóa</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56 bit </w:t>
      </w:r>
    </w:p>
    <w:p w14:paraId="601051D6" w14:textId="77777777" w:rsidR="004F5D96" w:rsidRDefault="00000000">
      <w:r>
        <w:t xml:space="preserve">- </w:t>
      </w:r>
      <w:proofErr w:type="spellStart"/>
      <w:r>
        <w:t>Số</w:t>
      </w:r>
      <w:proofErr w:type="spellEnd"/>
      <w:r>
        <w:t xml:space="preserve"> </w:t>
      </w:r>
      <w:proofErr w:type="spellStart"/>
      <w:r>
        <w:t>vòng</w:t>
      </w:r>
      <w:proofErr w:type="spellEnd"/>
      <w:r>
        <w:t xml:space="preserve"> </w:t>
      </w:r>
      <w:proofErr w:type="spellStart"/>
      <w:r>
        <w:t>mã</w:t>
      </w:r>
      <w:proofErr w:type="spellEnd"/>
      <w:r>
        <w:t xml:space="preserve"> </w:t>
      </w:r>
      <w:proofErr w:type="spellStart"/>
      <w:r>
        <w:t>hóa</w:t>
      </w:r>
      <w:proofErr w:type="spellEnd"/>
      <w:r>
        <w:t xml:space="preserve">: 16 </w:t>
      </w:r>
      <w:proofErr w:type="spellStart"/>
      <w:r>
        <w:t>vòng</w:t>
      </w:r>
      <w:proofErr w:type="spellEnd"/>
      <w:r>
        <w:t xml:space="preserve"> </w:t>
      </w:r>
    </w:p>
    <w:p w14:paraId="6D20719B" w14:textId="77777777" w:rsidR="004F5D96" w:rsidRDefault="00000000">
      <w:proofErr w:type="spellStart"/>
      <w:r>
        <w:t>Hiện</w:t>
      </w:r>
      <w:proofErr w:type="spellEnd"/>
      <w:r>
        <w:t xml:space="preserve"> nay DES </w:t>
      </w:r>
      <w:proofErr w:type="spellStart"/>
      <w:r>
        <w:t>không</w:t>
      </w:r>
      <w:proofErr w:type="spellEnd"/>
      <w:r>
        <w:t xml:space="preserve"> </w:t>
      </w:r>
      <w:proofErr w:type="spellStart"/>
      <w:r>
        <w:t>còn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thuật</w:t>
      </w:r>
      <w:proofErr w:type="spellEnd"/>
      <w:r>
        <w:t xml:space="preserve"> </w:t>
      </w:r>
      <w:proofErr w:type="spellStart"/>
      <w:r>
        <w:t>toán</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mới</w:t>
      </w:r>
      <w:proofErr w:type="spellEnd"/>
      <w:r>
        <w:t xml:space="preserve"> </w:t>
      </w:r>
      <w:proofErr w:type="spellStart"/>
      <w:r>
        <w:t>vì</w:t>
      </w:r>
      <w:proofErr w:type="spellEnd"/>
      <w:r>
        <w:t xml:space="preserve"> </w:t>
      </w:r>
      <w:proofErr w:type="spellStart"/>
      <w:r>
        <w:t>khóa</w:t>
      </w:r>
      <w:proofErr w:type="spellEnd"/>
      <w:r>
        <w:t xml:space="preserve"> 56 bit </w:t>
      </w:r>
      <w:proofErr w:type="spellStart"/>
      <w:r>
        <w:t>quá</w:t>
      </w:r>
      <w:proofErr w:type="spellEnd"/>
      <w:r>
        <w:t xml:space="preserve"> </w:t>
      </w:r>
      <w:proofErr w:type="spellStart"/>
      <w:r>
        <w:t>ngắn</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vét</w:t>
      </w:r>
      <w:proofErr w:type="spellEnd"/>
      <w:r>
        <w:t xml:space="preserve"> </w:t>
      </w:r>
      <w:proofErr w:type="spellStart"/>
      <w:r>
        <w:t>cạn</w:t>
      </w:r>
      <w:proofErr w:type="spellEnd"/>
      <w:r>
        <w:t>.</w:t>
      </w:r>
    </w:p>
    <w:p w14:paraId="10B3329C" w14:textId="77777777" w:rsidR="004F5D96" w:rsidRDefault="00000000">
      <w:r>
        <w:t xml:space="preserve">1.1.1 Lưu </w:t>
      </w:r>
      <w:proofErr w:type="spellStart"/>
      <w:r>
        <w:t>đồ</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p>
    <w:p w14:paraId="45A94258" w14:textId="77777777" w:rsidR="004F5D96" w:rsidRDefault="00000000">
      <w:pPr>
        <w:ind w:firstLine="720"/>
      </w:pPr>
      <w:proofErr w:type="spellStart"/>
      <w:r>
        <w:t>Thuật</w:t>
      </w:r>
      <w:proofErr w:type="spellEnd"/>
      <w:r>
        <w:t xml:space="preserve"> </w:t>
      </w:r>
      <w:proofErr w:type="spellStart"/>
      <w:r>
        <w:t>toán</w:t>
      </w:r>
      <w:proofErr w:type="spellEnd"/>
      <w:r>
        <w:t xml:space="preserve"> DES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các</w:t>
      </w:r>
      <w:proofErr w:type="spellEnd"/>
      <w:r>
        <w:t xml:space="preserve"> block (</w:t>
      </w:r>
      <w:proofErr w:type="spellStart"/>
      <w:r>
        <w:t>khối</w:t>
      </w:r>
      <w:proofErr w:type="spellEnd"/>
      <w:r>
        <w:t xml:space="preserve">) </w:t>
      </w:r>
      <w:proofErr w:type="spellStart"/>
      <w:r>
        <w:t>dữ</w:t>
      </w:r>
      <w:proofErr w:type="spellEnd"/>
      <w:r>
        <w:t xml:space="preserve"> </w:t>
      </w:r>
      <w:proofErr w:type="spellStart"/>
      <w:r>
        <w:t>liệu</w:t>
      </w:r>
      <w:proofErr w:type="spellEnd"/>
      <w:r>
        <w:t xml:space="preserve"> 64 bit </w:t>
      </w:r>
      <w:proofErr w:type="spellStart"/>
      <w:r>
        <w:t>dựa</w:t>
      </w:r>
      <w:proofErr w:type="spellEnd"/>
      <w:r>
        <w:t xml:space="preserve"> </w:t>
      </w:r>
      <w:proofErr w:type="spellStart"/>
      <w:r>
        <w:t>trên</w:t>
      </w:r>
      <w:proofErr w:type="spellEnd"/>
      <w:r>
        <w:t xml:space="preserve"> </w:t>
      </w:r>
      <w:proofErr w:type="spellStart"/>
      <w:r>
        <w:t>một</w:t>
      </w:r>
      <w:proofErr w:type="spellEnd"/>
      <w:r>
        <w:t xml:space="preserve"> key (</w:t>
      </w:r>
      <w:proofErr w:type="spellStart"/>
      <w:r>
        <w:t>khóa</w:t>
      </w:r>
      <w:proofErr w:type="spellEnd"/>
      <w:r>
        <w:t xml:space="preserve"> </w:t>
      </w:r>
      <w:proofErr w:type="spellStart"/>
      <w:r>
        <w:t>mã</w:t>
      </w:r>
      <w:proofErr w:type="spellEnd"/>
      <w:r>
        <w:t xml:space="preserve">) 64 bit. </w:t>
      </w:r>
      <w:proofErr w:type="spellStart"/>
      <w:r>
        <w:t>Chú</w:t>
      </w:r>
      <w:proofErr w:type="spellEnd"/>
      <w:r>
        <w:t xml:space="preserve"> ý, </w:t>
      </w:r>
      <w:proofErr w:type="spellStart"/>
      <w:r>
        <w:t>các</w:t>
      </w:r>
      <w:proofErr w:type="spellEnd"/>
      <w:r>
        <w:t xml:space="preserve"> block </w:t>
      </w:r>
      <w:proofErr w:type="spellStart"/>
      <w:r>
        <w:t>được</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bit </w:t>
      </w:r>
      <w:proofErr w:type="spellStart"/>
      <w:r>
        <w:t>từ</w:t>
      </w:r>
      <w:proofErr w:type="spellEnd"/>
      <w:r>
        <w:t xml:space="preserve"> </w:t>
      </w:r>
      <w:proofErr w:type="spellStart"/>
      <w:r>
        <w:t>trái</w:t>
      </w:r>
      <w:proofErr w:type="spellEnd"/>
      <w:r>
        <w:t xml:space="preserve"> sang </w:t>
      </w:r>
      <w:proofErr w:type="spellStart"/>
      <w:r>
        <w:t>phải</w:t>
      </w:r>
      <w:proofErr w:type="spellEnd"/>
      <w:r>
        <w:t xml:space="preserve"> </w:t>
      </w:r>
      <w:proofErr w:type="spellStart"/>
      <w:r>
        <w:t>và</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xml:space="preserve"> 1, bit </w:t>
      </w:r>
      <w:proofErr w:type="spellStart"/>
      <w:r>
        <w:t>đầu</w:t>
      </w:r>
      <w:proofErr w:type="spellEnd"/>
      <w:r>
        <w:t xml:space="preserve"> </w:t>
      </w:r>
      <w:proofErr w:type="spellStart"/>
      <w:r>
        <w:t>tiên</w:t>
      </w:r>
      <w:proofErr w:type="spellEnd"/>
      <w:r>
        <w:t xml:space="preserve"> </w:t>
      </w:r>
      <w:proofErr w:type="spellStart"/>
      <w:r>
        <w:t>bên</w:t>
      </w:r>
      <w:proofErr w:type="spellEnd"/>
      <w:r>
        <w:t xml:space="preserve"> </w:t>
      </w:r>
      <w:proofErr w:type="spellStart"/>
      <w:r>
        <w:t>trái</w:t>
      </w:r>
      <w:proofErr w:type="spellEnd"/>
      <w:r>
        <w:t xml:space="preserve"> </w:t>
      </w:r>
      <w:proofErr w:type="spellStart"/>
      <w:r>
        <w:t>là</w:t>
      </w:r>
      <w:proofErr w:type="spellEnd"/>
      <w:r>
        <w:t xml:space="preserve"> bit </w:t>
      </w:r>
      <w:proofErr w:type="spellStart"/>
      <w:r>
        <w:t>số</w:t>
      </w:r>
      <w:proofErr w:type="spellEnd"/>
      <w:r>
        <w:t xml:space="preserve"> 1 </w:t>
      </w:r>
      <w:proofErr w:type="spellStart"/>
      <w:r>
        <w:t>và</w:t>
      </w:r>
      <w:proofErr w:type="spellEnd"/>
      <w:r>
        <w:t xml:space="preserve"> bit </w:t>
      </w:r>
      <w:proofErr w:type="spellStart"/>
      <w:r>
        <w:t>cuối</w:t>
      </w:r>
      <w:proofErr w:type="spellEnd"/>
      <w:r>
        <w:t xml:space="preserve"> </w:t>
      </w:r>
      <w:proofErr w:type="spellStart"/>
      <w:r>
        <w:t>cùng</w:t>
      </w:r>
      <w:proofErr w:type="spellEnd"/>
      <w:r>
        <w:t xml:space="preserve"> </w:t>
      </w:r>
      <w:proofErr w:type="spellStart"/>
      <w:r>
        <w:t>bên</w:t>
      </w:r>
      <w:proofErr w:type="spellEnd"/>
      <w:r>
        <w:t xml:space="preserve"> </w:t>
      </w:r>
      <w:proofErr w:type="spellStart"/>
      <w:r>
        <w:t>phải</w:t>
      </w:r>
      <w:proofErr w:type="spellEnd"/>
      <w:r>
        <w:t xml:space="preserve"> </w:t>
      </w:r>
      <w:proofErr w:type="spellStart"/>
      <w:r>
        <w:t>là</w:t>
      </w:r>
      <w:proofErr w:type="spellEnd"/>
      <w:r>
        <w:t xml:space="preserve"> bit </w:t>
      </w:r>
      <w:proofErr w:type="spellStart"/>
      <w:r>
        <w:t>số</w:t>
      </w:r>
      <w:proofErr w:type="spellEnd"/>
      <w:r>
        <w:t xml:space="preserve"> 64.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mã</w:t>
      </w:r>
      <w:proofErr w:type="spellEnd"/>
      <w:r>
        <w:t xml:space="preserve">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key </w:t>
      </w:r>
      <w:proofErr w:type="spellStart"/>
      <w:r>
        <w:t>nhưng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các</w:t>
      </w:r>
      <w:proofErr w:type="spellEnd"/>
      <w:r>
        <w:t xml:space="preserve"> bit key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mã</w:t>
      </w:r>
      <w:proofErr w:type="spellEnd"/>
      <w:r>
        <w:t xml:space="preserve"> </w:t>
      </w:r>
      <w:proofErr w:type="spellStart"/>
      <w:r>
        <w:t>ngược</w:t>
      </w:r>
      <w:proofErr w:type="spellEnd"/>
      <w:r>
        <w:t xml:space="preserve"> </w:t>
      </w:r>
      <w:proofErr w:type="spellStart"/>
      <w:r>
        <w:t>với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mã</w:t>
      </w:r>
      <w:proofErr w:type="spellEnd"/>
      <w:r>
        <w:t xml:space="preserve"> </w:t>
      </w:r>
      <w:proofErr w:type="spellStart"/>
      <w:r>
        <w:t>hóa</w:t>
      </w:r>
      <w:proofErr w:type="spellEnd"/>
      <w:r>
        <w:t>.</w:t>
      </w:r>
    </w:p>
    <w:p w14:paraId="0963023D" w14:textId="77777777" w:rsidR="004F5D96" w:rsidRDefault="00000000">
      <w:pPr>
        <w:ind w:firstLine="720"/>
      </w:pPr>
      <w:proofErr w:type="spellStart"/>
      <w:r>
        <w:t>Một</w:t>
      </w:r>
      <w:proofErr w:type="spellEnd"/>
      <w:r>
        <w:t xml:space="preserve"> block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hoán</w:t>
      </w:r>
      <w:proofErr w:type="spellEnd"/>
      <w:r>
        <w:t xml:space="preserve"> </w:t>
      </w:r>
      <w:proofErr w:type="spellStart"/>
      <w:r>
        <w:t>vị</w:t>
      </w:r>
      <w:proofErr w:type="spellEnd"/>
      <w:r>
        <w:t xml:space="preserve"> </w:t>
      </w:r>
      <w:proofErr w:type="spellStart"/>
      <w:r>
        <w:t>khởi</w:t>
      </w:r>
      <w:proofErr w:type="spellEnd"/>
      <w:r>
        <w:t xml:space="preserve"> </w:t>
      </w:r>
      <w:proofErr w:type="spellStart"/>
      <w:r>
        <w:t>tạo</w:t>
      </w:r>
      <w:proofErr w:type="spellEnd"/>
      <w:r>
        <w:t xml:space="preserve"> (Initial Permutation) IP </w:t>
      </w:r>
      <w:proofErr w:type="spellStart"/>
      <w:r>
        <w:t>trước</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roofErr w:type="spellStart"/>
      <w:r>
        <w:t>với</w:t>
      </w:r>
      <w:proofErr w:type="spellEnd"/>
      <w:r>
        <w:t xml:space="preserve"> key. </w:t>
      </w:r>
      <w:proofErr w:type="spellStart"/>
      <w:r>
        <w:t>Cuối</w:t>
      </w:r>
      <w:proofErr w:type="spellEnd"/>
      <w:r>
        <w:t xml:space="preserve"> </w:t>
      </w:r>
      <w:proofErr w:type="spellStart"/>
      <w:r>
        <w:t>cùng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với</w:t>
      </w:r>
      <w:proofErr w:type="spellEnd"/>
      <w:r>
        <w:t xml:space="preserve"> key </w:t>
      </w:r>
      <w:proofErr w:type="spellStart"/>
      <w:r>
        <w:t>sẽ</w:t>
      </w:r>
      <w:proofErr w:type="spellEnd"/>
      <w:r>
        <w:t xml:space="preserve"> </w:t>
      </w:r>
      <w:proofErr w:type="spellStart"/>
      <w:r>
        <w:t>được</w:t>
      </w:r>
      <w:proofErr w:type="spellEnd"/>
      <w:r>
        <w:t xml:space="preserve"> </w:t>
      </w:r>
      <w:proofErr w:type="spellStart"/>
      <w:r>
        <w:t>hoán</w:t>
      </w:r>
      <w:proofErr w:type="spellEnd"/>
      <w:r>
        <w:t xml:space="preserve"> </w:t>
      </w:r>
      <w:proofErr w:type="spellStart"/>
      <w:r>
        <w:t>vị</w:t>
      </w:r>
      <w:proofErr w:type="spellEnd"/>
      <w:r>
        <w:t xml:space="preserve"> </w:t>
      </w:r>
      <w:proofErr w:type="spellStart"/>
      <w:r>
        <w:t>lần</w:t>
      </w:r>
      <w:proofErr w:type="spellEnd"/>
      <w:r>
        <w:t xml:space="preserve"> </w:t>
      </w:r>
      <w:proofErr w:type="spellStart"/>
      <w:r>
        <w:t>nữa</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 </w:t>
      </w:r>
      <w:proofErr w:type="spellStart"/>
      <w:r>
        <w:t>đây</w:t>
      </w:r>
      <w:proofErr w:type="spellEnd"/>
      <w:r>
        <w:t xml:space="preserve"> </w:t>
      </w:r>
      <w:proofErr w:type="spellStart"/>
      <w:r>
        <w:t>là</w:t>
      </w:r>
      <w:proofErr w:type="spellEnd"/>
      <w:r>
        <w:t xml:space="preserve"> </w:t>
      </w:r>
      <w:proofErr w:type="spellStart"/>
      <w:r>
        <w:t>hoán</w:t>
      </w:r>
      <w:proofErr w:type="spellEnd"/>
      <w:r>
        <w:t xml:space="preserve"> </w:t>
      </w:r>
      <w:proofErr w:type="spellStart"/>
      <w:r>
        <w:t>vị</w:t>
      </w:r>
      <w:proofErr w:type="spellEnd"/>
      <w:r>
        <w:t xml:space="preserve"> </w:t>
      </w:r>
      <w:proofErr w:type="spellStart"/>
      <w:r>
        <w:t>đảo</w:t>
      </w:r>
      <w:proofErr w:type="spellEnd"/>
      <w:r>
        <w:t xml:space="preserve"> </w:t>
      </w:r>
      <w:proofErr w:type="spellStart"/>
      <w:r>
        <w:t>của</w:t>
      </w:r>
      <w:proofErr w:type="spellEnd"/>
      <w:r>
        <w:t xml:space="preserve"> </w:t>
      </w:r>
      <w:proofErr w:type="spellStart"/>
      <w:r>
        <w:t>hoán</w:t>
      </w:r>
      <w:proofErr w:type="spellEnd"/>
      <w:r>
        <w:t xml:space="preserve"> </w:t>
      </w:r>
      <w:proofErr w:type="spellStart"/>
      <w:r>
        <w:t>vị</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gọi</w:t>
      </w:r>
      <w:proofErr w:type="spellEnd"/>
      <w:r>
        <w:t xml:space="preserve"> </w:t>
      </w:r>
      <w:proofErr w:type="spellStart"/>
      <w:r>
        <w:t>là</w:t>
      </w:r>
      <w:proofErr w:type="spellEnd"/>
      <w:r>
        <w:t xml:space="preserve"> (Inverse Initial Permutation) IP-1. </w:t>
      </w:r>
      <w:proofErr w:type="spellStart"/>
      <w:r>
        <w:t>Việc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dựa</w:t>
      </w:r>
      <w:proofErr w:type="spellEnd"/>
      <w:r>
        <w:t xml:space="preserve"> </w:t>
      </w:r>
      <w:proofErr w:type="spellStart"/>
      <w:r>
        <w:t>trên</w:t>
      </w:r>
      <w:proofErr w:type="spellEnd"/>
      <w:r>
        <w:t xml:space="preserve"> key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hàm</w:t>
      </w:r>
      <w:proofErr w:type="spellEnd"/>
      <w:r>
        <w:t xml:space="preserve"> f, </w:t>
      </w:r>
      <w:proofErr w:type="spellStart"/>
      <w:r>
        <w:t>gọi</w:t>
      </w:r>
      <w:proofErr w:type="spellEnd"/>
      <w:r>
        <w:t xml:space="preserve"> </w:t>
      </w:r>
      <w:proofErr w:type="spellStart"/>
      <w:r>
        <w:t>là</w:t>
      </w:r>
      <w:proofErr w:type="spellEnd"/>
      <w:r>
        <w:t xml:space="preserve"> </w:t>
      </w:r>
      <w:proofErr w:type="spellStart"/>
      <w:r>
        <w:t>hàm</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một</w:t>
      </w:r>
      <w:proofErr w:type="spellEnd"/>
      <w:r>
        <w:t xml:space="preserve"> </w:t>
      </w:r>
      <w:proofErr w:type="spellStart"/>
      <w:r>
        <w:t>hàm</w:t>
      </w:r>
      <w:proofErr w:type="spellEnd"/>
      <w:r>
        <w:t xml:space="preserve"> KS, </w:t>
      </w:r>
      <w:proofErr w:type="spellStart"/>
      <w:r>
        <w:t>gọi</w:t>
      </w:r>
      <w:proofErr w:type="spellEnd"/>
      <w:r>
        <w:t xml:space="preserve"> </w:t>
      </w:r>
      <w:proofErr w:type="spellStart"/>
      <w:r>
        <w:t>là</w:t>
      </w:r>
      <w:proofErr w:type="spellEnd"/>
      <w:r>
        <w:t xml:space="preserve"> </w:t>
      </w:r>
      <w:proofErr w:type="spellStart"/>
      <w:r>
        <w:t>hàm</w:t>
      </w:r>
      <w:proofErr w:type="spellEnd"/>
      <w:r>
        <w:t xml:space="preserve"> </w:t>
      </w:r>
      <w:proofErr w:type="spellStart"/>
      <w:r>
        <w:t>phân</w:t>
      </w:r>
      <w:proofErr w:type="spellEnd"/>
      <w:r>
        <w:t xml:space="preserve"> </w:t>
      </w:r>
      <w:proofErr w:type="spellStart"/>
      <w:r>
        <w:t>phối</w:t>
      </w:r>
      <w:proofErr w:type="spellEnd"/>
      <w:r>
        <w:t xml:space="preserve"> key (key schedule). </w:t>
      </w:r>
      <w:proofErr w:type="spellStart"/>
      <w:r>
        <w:t>Hàm</w:t>
      </w:r>
      <w:proofErr w:type="spellEnd"/>
      <w:r>
        <w:t xml:space="preserve"> KS </w:t>
      </w:r>
      <w:proofErr w:type="spellStart"/>
      <w:r>
        <w:t>là</w:t>
      </w:r>
      <w:proofErr w:type="spellEnd"/>
      <w:r>
        <w:t xml:space="preserve"> </w:t>
      </w:r>
      <w:proofErr w:type="spellStart"/>
      <w:r>
        <w:t>hàm</w:t>
      </w:r>
      <w:proofErr w:type="spellEnd"/>
      <w:r>
        <w:t xml:space="preserve"> </w:t>
      </w:r>
      <w:proofErr w:type="spellStart"/>
      <w:r>
        <w:t>tạo</w:t>
      </w:r>
      <w:proofErr w:type="spellEnd"/>
      <w:r>
        <w:t xml:space="preserve"> </w:t>
      </w:r>
      <w:proofErr w:type="spellStart"/>
      <w:r>
        <w:t>ra</w:t>
      </w:r>
      <w:proofErr w:type="spellEnd"/>
      <w:r>
        <w:t xml:space="preserve"> </w:t>
      </w:r>
      <w:proofErr w:type="spellStart"/>
      <w:r>
        <w:t>các</w:t>
      </w:r>
      <w:proofErr w:type="spellEnd"/>
      <w:r>
        <w:t xml:space="preserve"> </w:t>
      </w:r>
      <w:proofErr w:type="spellStart"/>
      <w:r>
        <w:t>khóa</w:t>
      </w:r>
      <w:proofErr w:type="spellEnd"/>
      <w:r>
        <w:t xml:space="preserve"> </w:t>
      </w:r>
      <w:proofErr w:type="spellStart"/>
      <w:r>
        <w:t>vòng</w:t>
      </w:r>
      <w:proofErr w:type="spellEnd"/>
      <w:r>
        <w:t xml:space="preserve"> (round key) </w:t>
      </w:r>
      <w:proofErr w:type="spellStart"/>
      <w:r>
        <w:t>cho</w:t>
      </w:r>
      <w:proofErr w:type="spellEnd"/>
      <w:r>
        <w:t xml:space="preserve"> </w:t>
      </w:r>
      <w:proofErr w:type="spellStart"/>
      <w:r>
        <w:t>các</w:t>
      </w:r>
      <w:proofErr w:type="spellEnd"/>
      <w:r>
        <w:t xml:space="preserve"> </w:t>
      </w:r>
      <w:proofErr w:type="spellStart"/>
      <w:r>
        <w:t>lần</w:t>
      </w:r>
      <w:proofErr w:type="spellEnd"/>
      <w:r>
        <w:t xml:space="preserve"> </w:t>
      </w:r>
      <w:proofErr w:type="spellStart"/>
      <w:r>
        <w:t>lặp</w:t>
      </w:r>
      <w:proofErr w:type="spellEnd"/>
      <w:r>
        <w:t xml:space="preserve"> </w:t>
      </w:r>
      <w:proofErr w:type="spellStart"/>
      <w:r>
        <w:t>mã</w:t>
      </w:r>
      <w:proofErr w:type="spellEnd"/>
      <w:r>
        <w:t xml:space="preserve"> </w:t>
      </w:r>
      <w:proofErr w:type="spellStart"/>
      <w:r>
        <w:t>hóa</w:t>
      </w:r>
      <w:proofErr w:type="spellEnd"/>
      <w:r>
        <w:t xml:space="preserve">. </w:t>
      </w:r>
      <w:proofErr w:type="spellStart"/>
      <w:r>
        <w:t>Có</w:t>
      </w:r>
      <w:proofErr w:type="spellEnd"/>
      <w:r>
        <w:t xml:space="preserve"> </w:t>
      </w:r>
      <w:proofErr w:type="spellStart"/>
      <w:r>
        <w:t>tất</w:t>
      </w:r>
      <w:proofErr w:type="spellEnd"/>
      <w:r>
        <w:t xml:space="preserve"> </w:t>
      </w:r>
      <w:proofErr w:type="spellStart"/>
      <w:r>
        <w:t>cả</w:t>
      </w:r>
      <w:proofErr w:type="spellEnd"/>
      <w:r>
        <w:t xml:space="preserve"> 16 </w:t>
      </w:r>
      <w:proofErr w:type="spellStart"/>
      <w:r>
        <w:t>khóa</w:t>
      </w:r>
      <w:proofErr w:type="spellEnd"/>
      <w:r>
        <w:t xml:space="preserve"> </w:t>
      </w:r>
      <w:proofErr w:type="spellStart"/>
      <w:r>
        <w:t>vòng</w:t>
      </w:r>
      <w:proofErr w:type="spellEnd"/>
      <w:r>
        <w:t xml:space="preserve"> </w:t>
      </w:r>
      <w:proofErr w:type="spellStart"/>
      <w:r>
        <w:t>từ</w:t>
      </w:r>
      <w:proofErr w:type="spellEnd"/>
      <w:r>
        <w:t xml:space="preserve"> K1 </w:t>
      </w:r>
      <w:proofErr w:type="spellStart"/>
      <w:r>
        <w:t>đến</w:t>
      </w:r>
      <w:proofErr w:type="spellEnd"/>
      <w:r>
        <w:t xml:space="preserve"> K16.</w:t>
      </w:r>
    </w:p>
    <w:p w14:paraId="36599096" w14:textId="77777777" w:rsidR="004F5D96" w:rsidRDefault="00000000">
      <w:pPr>
        <w:rPr>
          <w:rFonts w:ascii="SimSun" w:eastAsia="SimSun" w:hAnsi="SimSun" w:cs="SimSun"/>
          <w:sz w:val="24"/>
          <w:szCs w:val="24"/>
        </w:rPr>
      </w:pPr>
      <w:r>
        <w:rPr>
          <w:rFonts w:ascii="SimSun" w:eastAsia="SimSun" w:hAnsi="SimSun" w:cs="SimSun"/>
          <w:sz w:val="24"/>
          <w:szCs w:val="24"/>
        </w:rPr>
        <w:lastRenderedPageBreak/>
        <w:t xml:space="preserve">                  </w:t>
      </w:r>
      <w:r>
        <w:rPr>
          <w:rFonts w:ascii="SimSun" w:eastAsia="SimSun" w:hAnsi="SimSun" w:cs="SimSun"/>
          <w:noProof/>
          <w:sz w:val="24"/>
          <w:szCs w:val="24"/>
        </w:rPr>
        <w:drawing>
          <wp:inline distT="0" distB="0" distL="114300" distR="114300" wp14:anchorId="1BBD3C1D" wp14:editId="45B7F828">
            <wp:extent cx="2586990" cy="3619500"/>
            <wp:effectExtent l="0" t="0" r="3810" b="762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586990" cy="3619500"/>
                    </a:xfrm>
                    <a:prstGeom prst="rect">
                      <a:avLst/>
                    </a:prstGeom>
                    <a:noFill/>
                    <a:ln w="9525">
                      <a:noFill/>
                    </a:ln>
                  </pic:spPr>
                </pic:pic>
              </a:graphicData>
            </a:graphic>
          </wp:inline>
        </w:drawing>
      </w:r>
    </w:p>
    <w:p w14:paraId="250CADB3" w14:textId="77777777" w:rsidR="004F5D96" w:rsidRDefault="00000000">
      <w:pPr>
        <w:jc w:val="center"/>
      </w:pPr>
      <w:proofErr w:type="spellStart"/>
      <w:r>
        <w:t>Hình</w:t>
      </w:r>
      <w:proofErr w:type="spellEnd"/>
      <w:r>
        <w:t xml:space="preserve"> 1.1 </w:t>
      </w:r>
      <w:proofErr w:type="spellStart"/>
      <w:r>
        <w:t>Giải</w:t>
      </w:r>
      <w:proofErr w:type="spellEnd"/>
      <w:r>
        <w:t xml:space="preserve"> </w:t>
      </w:r>
      <w:proofErr w:type="spellStart"/>
      <w:r>
        <w:t>thuật</w:t>
      </w:r>
      <w:proofErr w:type="spellEnd"/>
      <w:r>
        <w:t xml:space="preserve"> </w:t>
      </w:r>
      <w:proofErr w:type="spellStart"/>
      <w:r>
        <w:t>mã</w:t>
      </w:r>
      <w:proofErr w:type="spellEnd"/>
      <w:r>
        <w:t xml:space="preserve"> </w:t>
      </w:r>
      <w:proofErr w:type="spellStart"/>
      <w:r>
        <w:t>hóa</w:t>
      </w:r>
      <w:proofErr w:type="spellEnd"/>
      <w:r>
        <w:t xml:space="preserve"> DES</w:t>
      </w:r>
    </w:p>
    <w:p w14:paraId="72707262" w14:textId="77777777" w:rsidR="004F5D96" w:rsidRDefault="00000000">
      <w:r>
        <w:t xml:space="preserve">1.1.2 </w:t>
      </w:r>
      <w:proofErr w:type="spellStart"/>
      <w:r>
        <w:t>Thuật</w:t>
      </w:r>
      <w:proofErr w:type="spellEnd"/>
      <w:r>
        <w:t xml:space="preserve"> </w:t>
      </w:r>
      <w:proofErr w:type="spellStart"/>
      <w:r>
        <w:t>toán</w:t>
      </w:r>
      <w:proofErr w:type="spellEnd"/>
      <w:r>
        <w:t xml:space="preserve"> </w:t>
      </w:r>
      <w:proofErr w:type="spellStart"/>
      <w:r>
        <w:t>giải</w:t>
      </w:r>
      <w:proofErr w:type="spellEnd"/>
      <w:r>
        <w:t xml:space="preserve"> </w:t>
      </w:r>
      <w:proofErr w:type="spellStart"/>
      <w:r>
        <w:t>mã</w:t>
      </w:r>
      <w:proofErr w:type="spellEnd"/>
      <w:r>
        <w:t xml:space="preserve"> </w:t>
      </w:r>
      <w:proofErr w:type="spellStart"/>
      <w:r>
        <w:t>dữ</w:t>
      </w:r>
      <w:proofErr w:type="spellEnd"/>
      <w:r>
        <w:t xml:space="preserve"> </w:t>
      </w:r>
      <w:proofErr w:type="spellStart"/>
      <w:r>
        <w:t>liệu</w:t>
      </w:r>
      <w:proofErr w:type="spellEnd"/>
      <w:r>
        <w:t xml:space="preserve"> DES</w:t>
      </w:r>
    </w:p>
    <w:p w14:paraId="5EE108F2" w14:textId="77777777" w:rsidR="004F5D96" w:rsidRDefault="00000000">
      <w:pPr>
        <w:ind w:firstLine="720"/>
      </w:pPr>
      <w:r>
        <w:t xml:space="preserve">Các </w:t>
      </w:r>
      <w:proofErr w:type="spellStart"/>
      <w:r>
        <w:t>bước</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mã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mã</w:t>
      </w:r>
      <w:proofErr w:type="spellEnd"/>
      <w:r>
        <w:t xml:space="preserve"> </w:t>
      </w:r>
      <w:proofErr w:type="spellStart"/>
      <w:r>
        <w:t>có</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như</w:t>
      </w:r>
      <w:proofErr w:type="spellEnd"/>
      <w:r>
        <w:t xml:space="preserve"> </w:t>
      </w:r>
      <w:proofErr w:type="spellStart"/>
      <w:r>
        <w:t>sau</w:t>
      </w:r>
      <w:proofErr w:type="spellEnd"/>
      <w:r>
        <w:t>: </w:t>
      </w:r>
    </w:p>
    <w:p w14:paraId="7A2102C1" w14:textId="77777777" w:rsidR="004F5D96" w:rsidRDefault="00000000">
      <w:r>
        <w:t xml:space="preserve">- </w:t>
      </w:r>
      <w:proofErr w:type="spellStart"/>
      <w:r>
        <w:t>Đầu</w:t>
      </w:r>
      <w:proofErr w:type="spellEnd"/>
      <w:r>
        <w:t xml:space="preserve"> </w:t>
      </w:r>
      <w:proofErr w:type="spellStart"/>
      <w:r>
        <w:t>vào</w:t>
      </w:r>
      <w:proofErr w:type="spellEnd"/>
      <w:r>
        <w:t xml:space="preserve"> </w:t>
      </w:r>
      <w:proofErr w:type="spellStart"/>
      <w:r>
        <w:t>lúc</w:t>
      </w:r>
      <w:proofErr w:type="spellEnd"/>
      <w:r>
        <w:t xml:space="preserve"> </w:t>
      </w:r>
      <w:proofErr w:type="spellStart"/>
      <w:r>
        <w:t>này</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mã</w:t>
      </w:r>
      <w:proofErr w:type="spellEnd"/>
      <w:r>
        <w:t xml:space="preserve"> (ciphertext) </w:t>
      </w:r>
      <w:proofErr w:type="spellStart"/>
      <w:r>
        <w:t>và</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giải</w:t>
      </w:r>
      <w:proofErr w:type="spellEnd"/>
      <w:r>
        <w:t xml:space="preserve"> </w:t>
      </w:r>
      <w:proofErr w:type="spellStart"/>
      <w:r>
        <w:t>mã</w:t>
      </w:r>
      <w:proofErr w:type="spellEnd"/>
      <w:r>
        <w:t xml:space="preserve"> </w:t>
      </w:r>
      <w:proofErr w:type="spellStart"/>
      <w:r>
        <w:t>được</w:t>
      </w:r>
      <w:proofErr w:type="spellEnd"/>
      <w:r>
        <w:t xml:space="preserve"> (plaintext).</w:t>
      </w:r>
    </w:p>
    <w:p w14:paraId="5F7393F5" w14:textId="77777777" w:rsidR="004F5D96" w:rsidRDefault="00000000">
      <w:r>
        <w:t xml:space="preserve">- </w:t>
      </w:r>
      <w:proofErr w:type="spellStart"/>
      <w:r>
        <w:t>Khóa</w:t>
      </w:r>
      <w:proofErr w:type="spellEnd"/>
      <w:r>
        <w:t xml:space="preserve"> </w:t>
      </w:r>
      <w:proofErr w:type="spellStart"/>
      <w:r>
        <w:t>vòng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giải</w:t>
      </w:r>
      <w:proofErr w:type="spellEnd"/>
      <w:r>
        <w:t xml:space="preserve"> </w:t>
      </w:r>
      <w:proofErr w:type="spellStart"/>
      <w:r>
        <w:t>mã</w:t>
      </w:r>
      <w:proofErr w:type="spellEnd"/>
      <w:r>
        <w:t xml:space="preserve"> </w:t>
      </w:r>
      <w:proofErr w:type="spellStart"/>
      <w:r>
        <w:t>có</w:t>
      </w:r>
      <w:proofErr w:type="spellEnd"/>
      <w:r>
        <w:t xml:space="preserve"> </w:t>
      </w:r>
      <w:proofErr w:type="spellStart"/>
      <w:r>
        <w:t>thứ</w:t>
      </w:r>
      <w:proofErr w:type="spellEnd"/>
      <w:r>
        <w:t xml:space="preserve"> </w:t>
      </w:r>
      <w:proofErr w:type="spellStart"/>
      <w:r>
        <w:t>tự</w:t>
      </w:r>
      <w:proofErr w:type="spellEnd"/>
      <w:r>
        <w:t xml:space="preserve"> </w:t>
      </w:r>
      <w:proofErr w:type="spellStart"/>
      <w:r>
        <w:t>ngược</w:t>
      </w:r>
      <w:proofErr w:type="spellEnd"/>
      <w:r>
        <w:t xml:space="preserve"> </w:t>
      </w:r>
      <w:proofErr w:type="spellStart"/>
      <w:r>
        <w:t>với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mã</w:t>
      </w:r>
      <w:proofErr w:type="spellEnd"/>
      <w:r>
        <w:t xml:space="preserve"> </w:t>
      </w:r>
      <w:proofErr w:type="spellStart"/>
      <w:r>
        <w:t>hóa</w:t>
      </w:r>
      <w:proofErr w:type="spellEnd"/>
      <w:r>
        <w:t xml:space="preserve">. Nghĩa </w:t>
      </w:r>
      <w:proofErr w:type="spellStart"/>
      <w:r>
        <w:t>là</w:t>
      </w:r>
      <w:proofErr w:type="spellEnd"/>
      <w:r>
        <w:t xml:space="preserve">, </w:t>
      </w:r>
      <w:proofErr w:type="spellStart"/>
      <w:r>
        <w:t>tại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giải</w:t>
      </w:r>
      <w:proofErr w:type="spellEnd"/>
      <w:r>
        <w:t xml:space="preserve"> </w:t>
      </w:r>
      <w:proofErr w:type="spellStart"/>
      <w:r>
        <w:t>mã</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khóa</w:t>
      </w:r>
      <w:proofErr w:type="spellEnd"/>
      <w:r>
        <w:t xml:space="preserve"> </w:t>
      </w:r>
      <w:proofErr w:type="spellStart"/>
      <w:r>
        <w:t>vòng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K16. </w:t>
      </w:r>
      <w:proofErr w:type="spellStart"/>
      <w:r>
        <w:t>Tại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giải</w:t>
      </w:r>
      <w:proofErr w:type="spellEnd"/>
      <w:r>
        <w:t xml:space="preserve"> </w:t>
      </w:r>
      <w:proofErr w:type="spellStart"/>
      <w:r>
        <w:t>mã</w:t>
      </w:r>
      <w:proofErr w:type="spellEnd"/>
      <w:r>
        <w:t xml:space="preserve"> </w:t>
      </w:r>
      <w:proofErr w:type="spellStart"/>
      <w:r>
        <w:t>thứ</w:t>
      </w:r>
      <w:proofErr w:type="spellEnd"/>
      <w:r>
        <w:t xml:space="preserve"> 2, </w:t>
      </w:r>
      <w:proofErr w:type="spellStart"/>
      <w:r>
        <w:t>khóa</w:t>
      </w:r>
      <w:proofErr w:type="spellEnd"/>
      <w:r>
        <w:t xml:space="preserve"> </w:t>
      </w:r>
      <w:proofErr w:type="spellStart"/>
      <w:r>
        <w:t>vòng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K15, </w:t>
      </w:r>
      <w:proofErr w:type="spellStart"/>
      <w:r>
        <w:t>và</w:t>
      </w:r>
      <w:proofErr w:type="spellEnd"/>
      <w:r>
        <w:t xml:space="preserve"> </w:t>
      </w:r>
      <w:proofErr w:type="spellStart"/>
      <w:r>
        <w:t>tại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giải</w:t>
      </w:r>
      <w:proofErr w:type="spellEnd"/>
      <w:r>
        <w:t xml:space="preserve"> </w:t>
      </w:r>
      <w:proofErr w:type="spellStart"/>
      <w:r>
        <w:t>mã</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thì</w:t>
      </w:r>
      <w:proofErr w:type="spellEnd"/>
      <w:r>
        <w:t xml:space="preserve"> </w:t>
      </w:r>
      <w:proofErr w:type="spellStart"/>
      <w:r>
        <w:t>khóa</w:t>
      </w:r>
      <w:proofErr w:type="spellEnd"/>
      <w:r>
        <w:t xml:space="preserve"> </w:t>
      </w:r>
      <w:proofErr w:type="spellStart"/>
      <w:r>
        <w:t>vòng</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là</w:t>
      </w:r>
      <w:proofErr w:type="spellEnd"/>
      <w:r>
        <w:t xml:space="preserve"> K1.</w:t>
      </w:r>
    </w:p>
    <w:p w14:paraId="700002EE" w14:textId="77777777" w:rsidR="004F5D96" w:rsidRDefault="00000000">
      <w:pPr>
        <w:rPr>
          <w:rFonts w:ascii="SimSun" w:eastAsia="SimSun" w:hAnsi="SimSun" w:cs="SimSun"/>
          <w:sz w:val="24"/>
          <w:szCs w:val="24"/>
        </w:rPr>
      </w:pPr>
      <w:r>
        <w:rPr>
          <w:rFonts w:ascii="SimSun" w:eastAsia="SimSun" w:hAnsi="SimSun" w:cs="SimSun"/>
          <w:sz w:val="24"/>
          <w:szCs w:val="24"/>
        </w:rPr>
        <w:lastRenderedPageBreak/>
        <w:t xml:space="preserve">               </w:t>
      </w:r>
      <w:r>
        <w:rPr>
          <w:rFonts w:ascii="SimSun" w:eastAsia="SimSun" w:hAnsi="SimSun" w:cs="SimSun"/>
          <w:noProof/>
          <w:sz w:val="24"/>
          <w:szCs w:val="24"/>
        </w:rPr>
        <w:drawing>
          <wp:inline distT="0" distB="0" distL="114300" distR="114300" wp14:anchorId="3DB7E548" wp14:editId="52E3D153">
            <wp:extent cx="2759710" cy="3867150"/>
            <wp:effectExtent l="0" t="0" r="13970" b="381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2759710" cy="3867150"/>
                    </a:xfrm>
                    <a:prstGeom prst="rect">
                      <a:avLst/>
                    </a:prstGeom>
                    <a:noFill/>
                    <a:ln w="9525">
                      <a:noFill/>
                    </a:ln>
                  </pic:spPr>
                </pic:pic>
              </a:graphicData>
            </a:graphic>
          </wp:inline>
        </w:drawing>
      </w:r>
    </w:p>
    <w:p w14:paraId="4B7D5800" w14:textId="77777777" w:rsidR="004F5D96" w:rsidRDefault="00000000">
      <w:pPr>
        <w:jc w:val="center"/>
      </w:pPr>
      <w:proofErr w:type="spellStart"/>
      <w:r>
        <w:t>Hình</w:t>
      </w:r>
      <w:proofErr w:type="spellEnd"/>
      <w:r>
        <w:t xml:space="preserve"> 1.2 </w:t>
      </w:r>
      <w:proofErr w:type="spellStart"/>
      <w:r>
        <w:t>Quá</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mã</w:t>
      </w:r>
      <w:proofErr w:type="spellEnd"/>
      <w:r>
        <w:t xml:space="preserve"> </w:t>
      </w:r>
      <w:proofErr w:type="spellStart"/>
      <w:r>
        <w:t>dữ</w:t>
      </w:r>
      <w:proofErr w:type="spellEnd"/>
      <w:r>
        <w:t xml:space="preserve"> </w:t>
      </w:r>
      <w:proofErr w:type="spellStart"/>
      <w:r>
        <w:t>liệu</w:t>
      </w:r>
      <w:proofErr w:type="spellEnd"/>
      <w:r>
        <w:t xml:space="preserve"> DES</w:t>
      </w:r>
    </w:p>
    <w:p w14:paraId="22A5D570" w14:textId="77777777" w:rsidR="004F5D96" w:rsidRDefault="00000000">
      <w:pPr>
        <w:numPr>
          <w:ilvl w:val="1"/>
          <w:numId w:val="12"/>
        </w:numPr>
      </w:pPr>
      <w:proofErr w:type="spellStart"/>
      <w:r>
        <w:t>Tìm</w:t>
      </w:r>
      <w:proofErr w:type="spellEnd"/>
      <w:r>
        <w:t xml:space="preserve"> </w:t>
      </w:r>
      <w:proofErr w:type="spellStart"/>
      <w:r>
        <w:t>hiểu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hiện</w:t>
      </w:r>
      <w:proofErr w:type="spellEnd"/>
      <w:r>
        <w:t xml:space="preserve"> </w:t>
      </w:r>
      <w:proofErr w:type="spellStart"/>
      <w:r>
        <w:t>đại</w:t>
      </w:r>
      <w:proofErr w:type="spellEnd"/>
      <w:r>
        <w:t xml:space="preserve"> AES</w:t>
      </w:r>
    </w:p>
    <w:p w14:paraId="4EF9F092" w14:textId="77777777" w:rsidR="004F5D96" w:rsidRDefault="00000000">
      <w:pPr>
        <w:ind w:firstLine="720"/>
      </w:pPr>
      <w:r>
        <w:t>AES (</w:t>
      </w:r>
      <w:proofErr w:type="spellStart"/>
      <w:r>
        <w:t>viết</w:t>
      </w:r>
      <w:proofErr w:type="spellEnd"/>
      <w:r>
        <w:t xml:space="preserve"> </w:t>
      </w:r>
      <w:proofErr w:type="spellStart"/>
      <w:r>
        <w:t>tắt</w:t>
      </w:r>
      <w:proofErr w:type="spellEnd"/>
      <w:r>
        <w:t xml:space="preserve"> </w:t>
      </w:r>
      <w:proofErr w:type="spellStart"/>
      <w:r>
        <w:t>của</w:t>
      </w:r>
      <w:proofErr w:type="spellEnd"/>
      <w:r>
        <w:t xml:space="preserve"> Advanced Encryption Standard) </w:t>
      </w:r>
      <w:proofErr w:type="spellStart"/>
      <w:r>
        <w:t>là</w:t>
      </w:r>
      <w:proofErr w:type="spellEnd"/>
      <w:r>
        <w:t xml:space="preserve"> </w:t>
      </w:r>
      <w:proofErr w:type="spellStart"/>
      <w:r>
        <w:t>một</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roofErr w:type="spellStart"/>
      <w:r>
        <w:t>đối</w:t>
      </w:r>
      <w:proofErr w:type="spellEnd"/>
      <w:r>
        <w:t xml:space="preserve"> </w:t>
      </w:r>
      <w:proofErr w:type="spellStart"/>
      <w:r>
        <w:t>xứng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mạng</w:t>
      </w:r>
      <w:proofErr w:type="spellEnd"/>
      <w:r>
        <w:t xml:space="preserve">. </w:t>
      </w:r>
      <w:proofErr w:type="spellStart"/>
      <w:r>
        <w:t>Được</w:t>
      </w:r>
      <w:proofErr w:type="spellEnd"/>
      <w:r>
        <w:t xml:space="preserve"> Viện </w:t>
      </w:r>
      <w:proofErr w:type="spellStart"/>
      <w:r>
        <w:t>Tiêu</w:t>
      </w:r>
      <w:proofErr w:type="spellEnd"/>
      <w:r>
        <w:t xml:space="preserve"> </w:t>
      </w:r>
      <w:proofErr w:type="spellStart"/>
      <w:r>
        <w:t>chuẩn</w:t>
      </w:r>
      <w:proofErr w:type="spellEnd"/>
      <w:r>
        <w:t xml:space="preserve"> </w:t>
      </w:r>
      <w:proofErr w:type="spellStart"/>
      <w:r>
        <w:t>và</w:t>
      </w:r>
      <w:proofErr w:type="spellEnd"/>
      <w:r>
        <w:t xml:space="preserve"> Công </w:t>
      </w:r>
      <w:proofErr w:type="spellStart"/>
      <w:r>
        <w:t>nghệ</w:t>
      </w:r>
      <w:proofErr w:type="spellEnd"/>
      <w:r>
        <w:t xml:space="preserve"> Quốc </w:t>
      </w:r>
      <w:proofErr w:type="spellStart"/>
      <w:r>
        <w:t>gia</w:t>
      </w:r>
      <w:proofErr w:type="spellEnd"/>
      <w:r>
        <w:t xml:space="preserve"> Hoa </w:t>
      </w:r>
      <w:proofErr w:type="spellStart"/>
      <w:r>
        <w:t>Kỳ</w:t>
      </w:r>
      <w:proofErr w:type="spellEnd"/>
      <w:r>
        <w:t xml:space="preserve"> (NIST) </w:t>
      </w:r>
      <w:proofErr w:type="spellStart"/>
      <w:r>
        <w:t>công</w:t>
      </w:r>
      <w:proofErr w:type="spellEnd"/>
      <w:r>
        <w:t xml:space="preserve"> </w:t>
      </w:r>
      <w:proofErr w:type="spellStart"/>
      <w:r>
        <w:t>bố</w:t>
      </w:r>
      <w:proofErr w:type="spellEnd"/>
      <w:r>
        <w:t xml:space="preserve"> </w:t>
      </w:r>
      <w:proofErr w:type="spellStart"/>
      <w:r>
        <w:t>vào</w:t>
      </w:r>
      <w:proofErr w:type="spellEnd"/>
      <w:r>
        <w:t xml:space="preserve"> </w:t>
      </w:r>
      <w:proofErr w:type="spellStart"/>
      <w:r>
        <w:t>năm</w:t>
      </w:r>
      <w:proofErr w:type="spellEnd"/>
      <w:r>
        <w:t xml:space="preserve"> 2001, AES </w:t>
      </w:r>
      <w:proofErr w:type="spellStart"/>
      <w:r>
        <w:t>ra</w:t>
      </w:r>
      <w:proofErr w:type="spellEnd"/>
      <w:r>
        <w:t xml:space="preserve"> </w:t>
      </w:r>
      <w:proofErr w:type="spellStart"/>
      <w:r>
        <w:t>đời</w:t>
      </w:r>
      <w:proofErr w:type="spellEnd"/>
      <w:r>
        <w:t xml:space="preserve"> </w:t>
      </w:r>
      <w:proofErr w:type="spellStart"/>
      <w:r>
        <w:t>đã</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chuẩn</w:t>
      </w:r>
      <w:proofErr w:type="spellEnd"/>
      <w:r>
        <w:t xml:space="preserve"> </w:t>
      </w:r>
      <w:proofErr w:type="spellStart"/>
      <w:r>
        <w:t>mã</w:t>
      </w:r>
      <w:proofErr w:type="spellEnd"/>
      <w:r>
        <w:t xml:space="preserve"> </w:t>
      </w:r>
      <w:proofErr w:type="spellStart"/>
      <w:r>
        <w:t>hóa</w:t>
      </w:r>
      <w:proofErr w:type="spellEnd"/>
      <w:r>
        <w:t xml:space="preserve"> DES (Data Encryption Standard) </w:t>
      </w:r>
      <w:proofErr w:type="spellStart"/>
      <w:r>
        <w:t>trước</w:t>
      </w:r>
      <w:proofErr w:type="spellEnd"/>
      <w:r>
        <w:t xml:space="preserve"> </w:t>
      </w:r>
      <w:proofErr w:type="spellStart"/>
      <w:r>
        <w:t>đây</w:t>
      </w:r>
      <w:proofErr w:type="spellEnd"/>
      <w:r>
        <w:t>.</w:t>
      </w:r>
    </w:p>
    <w:p w14:paraId="658EE46F" w14:textId="77777777" w:rsidR="004F5D96" w:rsidRDefault="00000000">
      <w:pPr>
        <w:ind w:firstLine="720"/>
      </w:pPr>
      <w:proofErr w:type="spellStart"/>
      <w:r>
        <w:t>Thuật</w:t>
      </w:r>
      <w:proofErr w:type="spellEnd"/>
      <w:r>
        <w:t xml:space="preserve"> </w:t>
      </w:r>
      <w:proofErr w:type="spellStart"/>
      <w:r>
        <w:t>toán</w:t>
      </w:r>
      <w:proofErr w:type="spellEnd"/>
      <w:r>
        <w:t xml:space="preserve"> AES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cho</w:t>
      </w:r>
      <w:proofErr w:type="spellEnd"/>
      <w:r>
        <w:t xml:space="preserve"> </w:t>
      </w:r>
      <w:proofErr w:type="spellStart"/>
      <w:r>
        <w:t>cả</w:t>
      </w:r>
      <w:proofErr w:type="spellEnd"/>
      <w:r>
        <w:t xml:space="preserve"> </w:t>
      </w:r>
      <w:proofErr w:type="spellStart"/>
      <w:r>
        <w:t>việc</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mã</w:t>
      </w:r>
      <w:proofErr w:type="spellEnd"/>
      <w:r>
        <w:t xml:space="preserve"> </w:t>
      </w:r>
      <w:proofErr w:type="spellStart"/>
      <w:r>
        <w:t>hóa</w:t>
      </w:r>
      <w:proofErr w:type="spellEnd"/>
      <w:r>
        <w:t xml:space="preserve"> </w:t>
      </w:r>
      <w:proofErr w:type="spellStart"/>
      <w:r>
        <w:t>đối</w:t>
      </w:r>
      <w:proofErr w:type="spellEnd"/>
      <w:r>
        <w:t xml:space="preserve"> </w:t>
      </w:r>
      <w:proofErr w:type="spellStart"/>
      <w:r>
        <w:t>xứng</w:t>
      </w:r>
      <w:proofErr w:type="spellEnd"/>
      <w:r>
        <w:t xml:space="preserve">. AES </w:t>
      </w:r>
      <w:proofErr w:type="spellStart"/>
      <w:r>
        <w:t>làm</w:t>
      </w:r>
      <w:proofErr w:type="spellEnd"/>
      <w:r>
        <w:t xml:space="preserve"> </w:t>
      </w:r>
      <w:proofErr w:type="spellStart"/>
      <w:r>
        <w:t>việc</w:t>
      </w:r>
      <w:proofErr w:type="spellEnd"/>
      <w:r>
        <w:t xml:space="preserve"> </w:t>
      </w:r>
      <w:proofErr w:type="spellStart"/>
      <w:r>
        <w:t>trên</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128 bit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khóa</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dài</w:t>
      </w:r>
      <w:proofErr w:type="spellEnd"/>
      <w:r>
        <w:t xml:space="preserve"> </w:t>
      </w:r>
      <w:proofErr w:type="spellStart"/>
      <w:r>
        <w:t>khác</w:t>
      </w:r>
      <w:proofErr w:type="spellEnd"/>
      <w:r>
        <w:t xml:space="preserve"> </w:t>
      </w:r>
      <w:proofErr w:type="spellStart"/>
      <w:r>
        <w:t>nhau</w:t>
      </w:r>
      <w:proofErr w:type="spellEnd"/>
      <w:r>
        <w:t xml:space="preserve"> (128, 192 </w:t>
      </w:r>
      <w:proofErr w:type="spellStart"/>
      <w:r>
        <w:t>hoặc</w:t>
      </w:r>
      <w:proofErr w:type="spellEnd"/>
      <w:r>
        <w:t xml:space="preserve"> 256 bit) </w:t>
      </w:r>
      <w:proofErr w:type="spellStart"/>
      <w:r>
        <w:t>để</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bảo</w:t>
      </w:r>
      <w:proofErr w:type="spellEnd"/>
      <w:r>
        <w:t xml:space="preserve"> </w:t>
      </w:r>
      <w:proofErr w:type="spellStart"/>
      <w:r>
        <w:t>mật</w:t>
      </w:r>
      <w:proofErr w:type="spellEnd"/>
      <w:r>
        <w:t>.</w:t>
      </w:r>
    </w:p>
    <w:p w14:paraId="35DE5688" w14:textId="77777777" w:rsidR="004F5D96" w:rsidRDefault="00000000">
      <w:r>
        <w:t xml:space="preserve">1.2.1 </w:t>
      </w:r>
      <w:proofErr w:type="spellStart"/>
      <w:r>
        <w:t>Tổng</w:t>
      </w:r>
      <w:proofErr w:type="spellEnd"/>
      <w:r>
        <w:t xml:space="preserve"> </w:t>
      </w:r>
      <w:proofErr w:type="spellStart"/>
      <w:r>
        <w:t>quan</w:t>
      </w:r>
      <w:proofErr w:type="spellEnd"/>
    </w:p>
    <w:p w14:paraId="2DAA81F0" w14:textId="77777777" w:rsidR="004F5D96" w:rsidRDefault="00000000">
      <w:pPr>
        <w:ind w:firstLine="720"/>
      </w:pPr>
      <w:r>
        <w:t xml:space="preserve">AES </w:t>
      </w:r>
      <w:proofErr w:type="spellStart"/>
      <w:r>
        <w:t>là</w:t>
      </w:r>
      <w:proofErr w:type="spellEnd"/>
      <w:r>
        <w:t xml:space="preserve"> </w:t>
      </w:r>
      <w:proofErr w:type="spellStart"/>
      <w:r>
        <w:t>một</w:t>
      </w:r>
      <w:proofErr w:type="spellEnd"/>
      <w:r>
        <w:t xml:space="preserve"> </w:t>
      </w:r>
      <w:proofErr w:type="spellStart"/>
      <w:r>
        <w:t>mã</w:t>
      </w:r>
      <w:proofErr w:type="spellEnd"/>
      <w:r>
        <w:t xml:space="preserve"> </w:t>
      </w:r>
      <w:proofErr w:type="spellStart"/>
      <w:r>
        <w:t>khối</w:t>
      </w:r>
      <w:proofErr w:type="spellEnd"/>
      <w:r>
        <w:t xml:space="preserve">, </w:t>
      </w:r>
      <w:proofErr w:type="spellStart"/>
      <w:r>
        <w:t>nhưng</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mã</w:t>
      </w:r>
      <w:proofErr w:type="spellEnd"/>
      <w:r>
        <w:t xml:space="preserve"> </w:t>
      </w:r>
      <w:proofErr w:type="spellStart"/>
      <w:r>
        <w:t>khối</w:t>
      </w:r>
      <w:proofErr w:type="spellEnd"/>
      <w:r>
        <w:t xml:space="preserve"> </w:t>
      </w:r>
      <w:proofErr w:type="spellStart"/>
      <w:r>
        <w:t>khác</w:t>
      </w:r>
      <w:proofErr w:type="spellEnd"/>
      <w:r>
        <w:t xml:space="preserve"> </w:t>
      </w:r>
      <w:proofErr w:type="spellStart"/>
      <w:r>
        <w:t>được</w:t>
      </w:r>
      <w:proofErr w:type="spellEnd"/>
      <w:r>
        <w:t xml:space="preserve"> </w:t>
      </w:r>
      <w:proofErr w:type="spellStart"/>
      <w:r>
        <w:t>biết</w:t>
      </w:r>
      <w:proofErr w:type="spellEnd"/>
      <w:r>
        <w:t xml:space="preserve"> </w:t>
      </w:r>
      <w:proofErr w:type="spellStart"/>
      <w:r>
        <w:t>đến</w:t>
      </w:r>
      <w:proofErr w:type="spellEnd"/>
      <w:r>
        <w:t xml:space="preserve"> </w:t>
      </w:r>
      <w:proofErr w:type="spellStart"/>
      <w:r>
        <w:t>trước</w:t>
      </w:r>
      <w:proofErr w:type="spellEnd"/>
      <w:r>
        <w:t xml:space="preserve"> </w:t>
      </w:r>
      <w:proofErr w:type="spellStart"/>
      <w:r>
        <w:t>đây</w:t>
      </w:r>
      <w:proofErr w:type="spellEnd"/>
      <w:r>
        <w:t xml:space="preserve"> (DES, IDEA,…),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AES </w:t>
      </w:r>
      <w:proofErr w:type="spellStart"/>
      <w:r>
        <w:t>không</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w:t>
      </w:r>
      <w:proofErr w:type="spellStart"/>
      <w:r>
        <w:t>mảng</w:t>
      </w:r>
      <w:proofErr w:type="spellEnd"/>
      <w:r>
        <w:t xml:space="preserve"> </w:t>
      </w:r>
      <w:proofErr w:type="spellStart"/>
      <w:r>
        <w:t>các</w:t>
      </w:r>
      <w:proofErr w:type="spellEnd"/>
      <w:r>
        <w:t xml:space="preserve"> byte hay </w:t>
      </w:r>
      <w:proofErr w:type="spellStart"/>
      <w:r>
        <w:t>các</w:t>
      </w:r>
      <w:proofErr w:type="spellEnd"/>
      <w:r>
        <w:t xml:space="preserve"> bit </w:t>
      </w:r>
      <w:proofErr w:type="spellStart"/>
      <w:r>
        <w:t>mà</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ma </w:t>
      </w:r>
      <w:proofErr w:type="spellStart"/>
      <w:r>
        <w:t>trận</w:t>
      </w:r>
      <w:proofErr w:type="spellEnd"/>
      <w:r>
        <w:t xml:space="preserve"> 4xNb </w:t>
      </w:r>
      <w:proofErr w:type="spellStart"/>
      <w:r>
        <w:t>và</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mảng</w:t>
      </w:r>
      <w:proofErr w:type="spellEnd"/>
      <w:r>
        <w:t xml:space="preserve"> </w:t>
      </w:r>
      <w:proofErr w:type="spellStart"/>
      <w:r>
        <w:t>trạng</w:t>
      </w:r>
      <w:proofErr w:type="spellEnd"/>
      <w:r>
        <w:t xml:space="preserve"> </w:t>
      </w:r>
      <w:proofErr w:type="spellStart"/>
      <w:r>
        <w:t>thái</w:t>
      </w:r>
      <w:proofErr w:type="spellEnd"/>
      <w:r>
        <w:t xml:space="preserve"> (state). Trong </w:t>
      </w:r>
      <w:proofErr w:type="spellStart"/>
      <w:r>
        <w:t>đó</w:t>
      </w:r>
      <w:proofErr w:type="spellEnd"/>
      <w:r>
        <w:t xml:space="preserve">, </w:t>
      </w:r>
      <w:proofErr w:type="spellStart"/>
      <w:r>
        <w:t>đối</w:t>
      </w:r>
      <w:proofErr w:type="spellEnd"/>
      <w:r>
        <w:t xml:space="preserve"> </w:t>
      </w:r>
      <w:proofErr w:type="spellStart"/>
      <w:r>
        <w:t>với</w:t>
      </w:r>
      <w:proofErr w:type="spellEnd"/>
      <w:r>
        <w:t xml:space="preserve"> AES, Nb </w:t>
      </w:r>
      <w:proofErr w:type="spellStart"/>
      <w:r>
        <w:t>luôn</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bằng</w:t>
      </w:r>
      <w:proofErr w:type="spellEnd"/>
      <w:r>
        <w:t xml:space="preserve"> 4. Trong </w:t>
      </w:r>
      <w:proofErr w:type="spellStart"/>
      <w:r>
        <w:t>khi</w:t>
      </w:r>
      <w:proofErr w:type="spellEnd"/>
      <w:r>
        <w:t xml:space="preserve"> </w:t>
      </w:r>
      <w:proofErr w:type="spellStart"/>
      <w:r>
        <w:t>thuật</w:t>
      </w:r>
      <w:proofErr w:type="spellEnd"/>
      <w:r>
        <w:t xml:space="preserve"> </w:t>
      </w:r>
      <w:proofErr w:type="spellStart"/>
      <w:r>
        <w:t>toán</w:t>
      </w:r>
      <w:proofErr w:type="spellEnd"/>
      <w:r>
        <w:t xml:space="preserve"> Rijndael </w:t>
      </w:r>
      <w:proofErr w:type="spellStart"/>
      <w:r>
        <w:t>hỗ</w:t>
      </w:r>
      <w:proofErr w:type="spellEnd"/>
      <w:r>
        <w:t xml:space="preserve"> </w:t>
      </w:r>
      <w:proofErr w:type="spellStart"/>
      <w:r>
        <w:t>trợ</w:t>
      </w:r>
      <w:proofErr w:type="spellEnd"/>
      <w:r>
        <w:t xml:space="preserve"> </w:t>
      </w:r>
      <w:proofErr w:type="spellStart"/>
      <w:r>
        <w:t>ba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Nb </w:t>
      </w:r>
      <w:proofErr w:type="spellStart"/>
      <w:r>
        <w:t>là</w:t>
      </w:r>
      <w:proofErr w:type="spellEnd"/>
      <w:r>
        <w:t xml:space="preserve"> 4, 6, 8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khối</w:t>
      </w:r>
      <w:proofErr w:type="spellEnd"/>
      <w:r>
        <w:t xml:space="preserve"> 128, 192 </w:t>
      </w:r>
      <w:proofErr w:type="spellStart"/>
      <w:r>
        <w:t>và</w:t>
      </w:r>
      <w:proofErr w:type="spellEnd"/>
      <w:r>
        <w:t xml:space="preserve"> 256 bit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vào</w:t>
      </w:r>
      <w:proofErr w:type="spellEnd"/>
      <w:r>
        <w:t xml:space="preserve"> ma </w:t>
      </w:r>
      <w:proofErr w:type="spellStart"/>
      <w:r>
        <w:t>trận</w:t>
      </w:r>
      <w:proofErr w:type="spellEnd"/>
      <w:r>
        <w:t xml:space="preserve"> state </w:t>
      </w:r>
      <w:proofErr w:type="spellStart"/>
      <w:r>
        <w:t>theo</w:t>
      </w:r>
      <w:proofErr w:type="spellEnd"/>
      <w:r>
        <w:t xml:space="preserve"> </w:t>
      </w:r>
      <w:proofErr w:type="spellStart"/>
      <w:r>
        <w:t>từng</w:t>
      </w:r>
      <w:proofErr w:type="spellEnd"/>
      <w:r>
        <w:t xml:space="preserve"> </w:t>
      </w:r>
      <w:proofErr w:type="spellStart"/>
      <w:r>
        <w:t>cột</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w:t>
      </w:r>
      <w:proofErr w:type="spellStart"/>
      <w:r>
        <w:t>trên</w:t>
      </w:r>
      <w:proofErr w:type="spellEnd"/>
      <w:r>
        <w:t xml:space="preserve"> </w:t>
      </w:r>
      <w:proofErr w:type="spellStart"/>
      <w:r>
        <w:t>xuống</w:t>
      </w:r>
      <w:proofErr w:type="spellEnd"/>
      <w:r>
        <w:t xml:space="preserve"> </w:t>
      </w:r>
      <w:proofErr w:type="spellStart"/>
      <w:r>
        <w:t>dưới</w:t>
      </w:r>
      <w:proofErr w:type="spellEnd"/>
      <w:r>
        <w:t xml:space="preserve">, </w:t>
      </w:r>
      <w:proofErr w:type="spellStart"/>
      <w:r>
        <w:t>từ</w:t>
      </w:r>
      <w:proofErr w:type="spellEnd"/>
      <w:r>
        <w:t xml:space="preserve"> </w:t>
      </w:r>
      <w:proofErr w:type="spellStart"/>
      <w:r>
        <w:t>trái</w:t>
      </w:r>
      <w:proofErr w:type="spellEnd"/>
      <w:r>
        <w:t xml:space="preserve"> qua </w:t>
      </w:r>
      <w:proofErr w:type="spellStart"/>
      <w:r>
        <w:t>phải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ma </w:t>
      </w:r>
      <w:proofErr w:type="spellStart"/>
      <w:r>
        <w:t>trận</w:t>
      </w:r>
      <w:proofErr w:type="spellEnd"/>
      <w:r>
        <w:t xml:space="preserve"> </w:t>
      </w:r>
      <w:proofErr w:type="spellStart"/>
      <w:r>
        <w:t>cũng</w:t>
      </w:r>
      <w:proofErr w:type="spellEnd"/>
      <w:r>
        <w:t xml:space="preserve"> </w:t>
      </w:r>
      <w:proofErr w:type="spellStart"/>
      <w:r>
        <w:t>theo</w:t>
      </w:r>
      <w:proofErr w:type="spellEnd"/>
      <w:r>
        <w:t xml:space="preserve"> </w:t>
      </w:r>
      <w:proofErr w:type="spellStart"/>
      <w:r>
        <w:t>quy</w:t>
      </w:r>
      <w:proofErr w:type="spellEnd"/>
      <w:r>
        <w:t xml:space="preserve"> </w:t>
      </w:r>
      <w:proofErr w:type="spellStart"/>
      <w:r>
        <w:t>tắc</w:t>
      </w:r>
      <w:proofErr w:type="spellEnd"/>
      <w:r>
        <w:t xml:space="preserve"> </w:t>
      </w:r>
      <w:proofErr w:type="spellStart"/>
      <w:r>
        <w:t>trên</w:t>
      </w:r>
      <w:proofErr w:type="spellEnd"/>
      <w:r>
        <w:t>.</w:t>
      </w:r>
    </w:p>
    <w:p w14:paraId="0147A890" w14:textId="77777777" w:rsidR="004F5D96" w:rsidRDefault="00000000">
      <w:r>
        <w:lastRenderedPageBreak/>
        <w:t xml:space="preserve">                                </w:t>
      </w:r>
      <w:r>
        <w:rPr>
          <w:noProof/>
        </w:rPr>
        <w:drawing>
          <wp:inline distT="0" distB="0" distL="114300" distR="114300" wp14:anchorId="08E232A6" wp14:editId="68BDC772">
            <wp:extent cx="2019300" cy="1447800"/>
            <wp:effectExtent l="0" t="0" r="762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2019300" cy="1447800"/>
                    </a:xfrm>
                    <a:prstGeom prst="rect">
                      <a:avLst/>
                    </a:prstGeom>
                    <a:noFill/>
                    <a:ln w="9525">
                      <a:noFill/>
                    </a:ln>
                  </pic:spPr>
                </pic:pic>
              </a:graphicData>
            </a:graphic>
          </wp:inline>
        </w:drawing>
      </w:r>
    </w:p>
    <w:p w14:paraId="351A3DA8" w14:textId="77777777" w:rsidR="004F5D96" w:rsidRDefault="00000000">
      <w:pPr>
        <w:ind w:firstLine="720"/>
      </w:pPr>
      <w:proofErr w:type="spellStart"/>
      <w:r>
        <w:t>Khóa</w:t>
      </w:r>
      <w:proofErr w:type="spellEnd"/>
      <w:r>
        <w:t xml:space="preserve"> </w:t>
      </w:r>
      <w:proofErr w:type="spellStart"/>
      <w:r>
        <w:t>vòng</w:t>
      </w:r>
      <w:proofErr w:type="spellEnd"/>
      <w:r>
        <w:t xml:space="preserve"> </w:t>
      </w:r>
      <w:proofErr w:type="spellStart"/>
      <w:r>
        <w:t>trong</w:t>
      </w:r>
      <w:proofErr w:type="spellEnd"/>
      <w:r>
        <w:t xml:space="preserve"> AES </w:t>
      </w:r>
      <w:proofErr w:type="spellStart"/>
      <w:r>
        <w:t>cũng</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cách</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dữ</w:t>
      </w:r>
      <w:proofErr w:type="spellEnd"/>
      <w:r>
        <w:t xml:space="preserve"> </w:t>
      </w:r>
      <w:proofErr w:type="spellStart"/>
      <w:r>
        <w:t>liệu</w:t>
      </w:r>
      <w:proofErr w:type="spellEnd"/>
      <w:r>
        <w:t xml:space="preserve">. Tuy </w:t>
      </w:r>
      <w:proofErr w:type="spellStart"/>
      <w:r>
        <w:t>nhiên</w:t>
      </w:r>
      <w:proofErr w:type="spellEnd"/>
      <w:r>
        <w:t xml:space="preserve">, </w:t>
      </w:r>
      <w:proofErr w:type="spellStart"/>
      <w:r>
        <w:t>tùy</w:t>
      </w:r>
      <w:proofErr w:type="spellEnd"/>
      <w:r>
        <w:t xml:space="preserve"> </w:t>
      </w:r>
      <w:proofErr w:type="spellStart"/>
      <w:r>
        <w:t>vào</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khóa</w:t>
      </w:r>
      <w:proofErr w:type="spellEnd"/>
      <w:r>
        <w:t xml:space="preserve"> </w:t>
      </w:r>
      <w:proofErr w:type="spellStart"/>
      <w:r>
        <w:t>mà</w:t>
      </w:r>
      <w:proofErr w:type="spellEnd"/>
      <w:r>
        <w:t xml:space="preserve"> </w:t>
      </w:r>
      <w:proofErr w:type="spellStart"/>
      <w:r>
        <w:t>số</w:t>
      </w:r>
      <w:proofErr w:type="spellEnd"/>
      <w:r>
        <w:t xml:space="preserve"> </w:t>
      </w:r>
      <w:proofErr w:type="spellStart"/>
      <w:r>
        <w:t>cột</w:t>
      </w:r>
      <w:proofErr w:type="spellEnd"/>
      <w:r>
        <w:t xml:space="preserve"> </w:t>
      </w:r>
      <w:proofErr w:type="spellStart"/>
      <w:r>
        <w:t>của</w:t>
      </w:r>
      <w:proofErr w:type="spellEnd"/>
      <w:r>
        <w:t xml:space="preserve"> ma </w:t>
      </w:r>
      <w:proofErr w:type="spellStart"/>
      <w:r>
        <w:t>trận</w:t>
      </w:r>
      <w:proofErr w:type="spellEnd"/>
      <w:r>
        <w:t xml:space="preserve"> </w:t>
      </w:r>
      <w:proofErr w:type="spellStart"/>
      <w:r>
        <w:t>khóa</w:t>
      </w:r>
      <w:proofErr w:type="spellEnd"/>
      <w:r>
        <w:t xml:space="preserve"> </w:t>
      </w:r>
      <w:proofErr w:type="spellStart"/>
      <w:r>
        <w:t>vòng</w:t>
      </w:r>
      <w:proofErr w:type="spellEnd"/>
      <w:r>
        <w:t xml:space="preserve"> </w:t>
      </w:r>
      <w:proofErr w:type="spellStart"/>
      <w:r>
        <w:t>Nk</w:t>
      </w:r>
      <w:proofErr w:type="spellEnd"/>
      <w:r>
        <w:t xml:space="preserve"> </w:t>
      </w:r>
      <w:proofErr w:type="spellStart"/>
      <w:r>
        <w:t>sẽ</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Nk</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4, 6, 8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khóa</w:t>
      </w:r>
      <w:proofErr w:type="spellEnd"/>
      <w:r>
        <w:t xml:space="preserve"> </w:t>
      </w:r>
      <w:proofErr w:type="spellStart"/>
      <w:r>
        <w:t>là</w:t>
      </w:r>
      <w:proofErr w:type="spellEnd"/>
      <w:r>
        <w:t xml:space="preserve"> 128, 192 </w:t>
      </w:r>
      <w:proofErr w:type="spellStart"/>
      <w:r>
        <w:t>và</w:t>
      </w:r>
      <w:proofErr w:type="spellEnd"/>
      <w:r>
        <w:t xml:space="preserve"> 256 bit.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của</w:t>
      </w:r>
      <w:proofErr w:type="spellEnd"/>
      <w:r>
        <w:t xml:space="preserve"> </w:t>
      </w:r>
      <w:proofErr w:type="spellStart"/>
      <w:r>
        <w:t>thuật</w:t>
      </w:r>
      <w:proofErr w:type="spellEnd"/>
      <w:r>
        <w:t xml:space="preserve"> </w:t>
      </w:r>
      <w:proofErr w:type="spellStart"/>
      <w:r>
        <w:t>toán</w:t>
      </w:r>
      <w:proofErr w:type="spellEnd"/>
      <w:r>
        <w:t xml:space="preserve"> AES </w:t>
      </w:r>
      <w:proofErr w:type="spellStart"/>
      <w:r>
        <w:t>trong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khóa</w:t>
      </w:r>
      <w:proofErr w:type="spellEnd"/>
      <w:r>
        <w:t>.</w:t>
      </w:r>
    </w:p>
    <w:p w14:paraId="4ABC295A" w14:textId="77777777" w:rsidR="004F5D96" w:rsidRDefault="00000000">
      <w:r>
        <w:t xml:space="preserve">                              </w:t>
      </w:r>
      <w:r>
        <w:rPr>
          <w:noProof/>
        </w:rPr>
        <w:drawing>
          <wp:inline distT="0" distB="0" distL="114300" distR="114300" wp14:anchorId="539942A5" wp14:editId="399E92CD">
            <wp:extent cx="2324100" cy="1323975"/>
            <wp:effectExtent l="0" t="0" r="7620" b="190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2324100" cy="1323975"/>
                    </a:xfrm>
                    <a:prstGeom prst="rect">
                      <a:avLst/>
                    </a:prstGeom>
                    <a:noFill/>
                    <a:ln w="9525">
                      <a:noFill/>
                    </a:ln>
                  </pic:spPr>
                </pic:pic>
              </a:graphicData>
            </a:graphic>
          </wp:inline>
        </w:drawing>
      </w:r>
    </w:p>
    <w:p w14:paraId="2F8B4670" w14:textId="77777777" w:rsidR="004F5D96" w:rsidRDefault="00000000">
      <w:pPr>
        <w:ind w:firstLine="720"/>
      </w:pPr>
      <w:proofErr w:type="spellStart"/>
      <w:r>
        <w:t>Số</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ký</w:t>
      </w:r>
      <w:proofErr w:type="spellEnd"/>
      <w:r>
        <w:t xml:space="preserve"> </w:t>
      </w:r>
      <w:proofErr w:type="spellStart"/>
      <w:r>
        <w:t>hiệu</w:t>
      </w:r>
      <w:proofErr w:type="spellEnd"/>
      <w:r>
        <w:t xml:space="preserve"> </w:t>
      </w:r>
      <w:proofErr w:type="spellStart"/>
      <w:r>
        <w:t>là</w:t>
      </w:r>
      <w:proofErr w:type="spellEnd"/>
      <w:r>
        <w:t xml:space="preserve"> Nr,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hai</w:t>
      </w:r>
      <w:proofErr w:type="spellEnd"/>
      <w:r>
        <w:t xml:space="preserve"> </w:t>
      </w:r>
      <w:proofErr w:type="spellStart"/>
      <w:r>
        <w:t>đại</w:t>
      </w:r>
      <w:proofErr w:type="spellEnd"/>
      <w:r>
        <w:t xml:space="preserve"> </w:t>
      </w:r>
      <w:proofErr w:type="spellStart"/>
      <w:r>
        <w:t>lượng</w:t>
      </w:r>
      <w:proofErr w:type="spellEnd"/>
      <w:r>
        <w:t xml:space="preserve"> Nb </w:t>
      </w:r>
      <w:proofErr w:type="spellStart"/>
      <w:r>
        <w:t>và</w:t>
      </w:r>
      <w:proofErr w:type="spellEnd"/>
      <w:r>
        <w:t xml:space="preserve"> </w:t>
      </w:r>
      <w:proofErr w:type="spellStart"/>
      <w:r>
        <w:t>Nk</w:t>
      </w:r>
      <w:proofErr w:type="spellEnd"/>
      <w:r>
        <w:t xml:space="preserve">. </w:t>
      </w:r>
      <w:proofErr w:type="spellStart"/>
      <w:r>
        <w:t>Vì</w:t>
      </w:r>
      <w:proofErr w:type="spellEnd"/>
      <w:r>
        <w:t xml:space="preserve"> Nb </w:t>
      </w:r>
      <w:proofErr w:type="spellStart"/>
      <w:r>
        <w:t>trong</w:t>
      </w:r>
      <w:proofErr w:type="spellEnd"/>
      <w:r>
        <w:t xml:space="preserve"> AES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nên</w:t>
      </w:r>
      <w:proofErr w:type="spellEnd"/>
      <w:r>
        <w:t xml:space="preserve"> Nr </w:t>
      </w:r>
      <w:proofErr w:type="spellStart"/>
      <w:r>
        <w:t>chỉ</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Nk</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Nr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ba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Nk</w:t>
      </w:r>
      <w:proofErr w:type="spellEnd"/>
      <w:r>
        <w:t xml:space="preserve"> </w:t>
      </w:r>
      <w:proofErr w:type="spellStart"/>
      <w:r>
        <w:t>là</w:t>
      </w:r>
      <w:proofErr w:type="spellEnd"/>
      <w:r>
        <w:t xml:space="preserve"> Nr = 10, 12, 14. </w:t>
      </w:r>
      <w:proofErr w:type="spellStart"/>
      <w:r>
        <w:t>Cụ</w:t>
      </w:r>
      <w:proofErr w:type="spellEnd"/>
      <w:r>
        <w:t xml:space="preserve"> </w:t>
      </w:r>
      <w:proofErr w:type="spellStart"/>
      <w:r>
        <w:t>thể</w:t>
      </w:r>
      <w:proofErr w:type="spellEnd"/>
      <w:r>
        <w:t xml:space="preserve">, </w:t>
      </w:r>
      <w:proofErr w:type="spellStart"/>
      <w:r>
        <w:t>giá</w:t>
      </w:r>
      <w:proofErr w:type="spellEnd"/>
      <w:r>
        <w:t xml:space="preserve"> </w:t>
      </w:r>
      <w:proofErr w:type="spellStart"/>
      <w:r>
        <w:t>trị</w:t>
      </w:r>
      <w:proofErr w:type="spellEnd"/>
      <w:r>
        <w:t xml:space="preserve"> Nr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bởi</w:t>
      </w:r>
      <w:proofErr w:type="spellEnd"/>
    </w:p>
    <w:p w14:paraId="0D1A05AA" w14:textId="77777777" w:rsidR="004F5D96" w:rsidRDefault="00000000">
      <w:r>
        <w:rPr>
          <w:noProof/>
        </w:rPr>
        <w:drawing>
          <wp:inline distT="0" distB="0" distL="114300" distR="114300" wp14:anchorId="13729AAB" wp14:editId="2EA43D95">
            <wp:extent cx="5580380" cy="601345"/>
            <wp:effectExtent l="0" t="0" r="1270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1"/>
                    <a:stretch>
                      <a:fillRect/>
                    </a:stretch>
                  </pic:blipFill>
                  <pic:spPr>
                    <a:xfrm>
                      <a:off x="0" y="0"/>
                      <a:ext cx="5580380" cy="601345"/>
                    </a:xfrm>
                    <a:prstGeom prst="rect">
                      <a:avLst/>
                    </a:prstGeom>
                    <a:noFill/>
                    <a:ln w="9525">
                      <a:noFill/>
                    </a:ln>
                  </pic:spPr>
                </pic:pic>
              </a:graphicData>
            </a:graphic>
          </wp:inline>
        </w:drawing>
      </w:r>
    </w:p>
    <w:p w14:paraId="3A580F78" w14:textId="77777777" w:rsidR="004F5D96" w:rsidRDefault="00000000">
      <w:r>
        <w:t xml:space="preserve">1.2.2 </w:t>
      </w:r>
      <w:proofErr w:type="spellStart"/>
      <w:r>
        <w:t>Thuật</w:t>
      </w:r>
      <w:proofErr w:type="spellEnd"/>
      <w:r>
        <w:t xml:space="preserve"> </w:t>
      </w:r>
      <w:proofErr w:type="spellStart"/>
      <w:r>
        <w:t>toán</w:t>
      </w:r>
      <w:proofErr w:type="spellEnd"/>
      <w:r>
        <w:t xml:space="preserve"> </w:t>
      </w:r>
      <w:proofErr w:type="spellStart"/>
      <w:r>
        <w:t>của</w:t>
      </w:r>
      <w:proofErr w:type="spellEnd"/>
      <w:r>
        <w:t xml:space="preserve"> AES</w:t>
      </w:r>
    </w:p>
    <w:p w14:paraId="5F5637B9" w14:textId="77777777" w:rsidR="004F5D96" w:rsidRDefault="00000000">
      <w:pPr>
        <w:ind w:firstLine="720"/>
      </w:pPr>
      <w:r>
        <w:t xml:space="preserve">AES bao </w:t>
      </w:r>
      <w:proofErr w:type="spellStart"/>
      <w:r>
        <w:t>gồm</w:t>
      </w:r>
      <w:proofErr w:type="spellEnd"/>
      <w:r>
        <w:t xml:space="preserve"> </w:t>
      </w:r>
      <w:proofErr w:type="spellStart"/>
      <w:r>
        <w:t>ba</w:t>
      </w:r>
      <w:proofErr w:type="spellEnd"/>
      <w:r>
        <w:t xml:space="preserve"> </w:t>
      </w:r>
      <w:proofErr w:type="spellStart"/>
      <w:r>
        <w:t>loại</w:t>
      </w:r>
      <w:proofErr w:type="spellEnd"/>
      <w:r>
        <w:t xml:space="preserve"> </w:t>
      </w:r>
      <w:proofErr w:type="spellStart"/>
      <w:r>
        <w:t>mật</w:t>
      </w:r>
      <w:proofErr w:type="spellEnd"/>
      <w:r>
        <w:t xml:space="preserve"> </w:t>
      </w:r>
      <w:proofErr w:type="spellStart"/>
      <w:r>
        <w:t>mã</w:t>
      </w:r>
      <w:proofErr w:type="spellEnd"/>
      <w:r>
        <w:t xml:space="preserve"> </w:t>
      </w:r>
      <w:proofErr w:type="spellStart"/>
      <w:r>
        <w:t>khối</w:t>
      </w:r>
      <w:proofErr w:type="spellEnd"/>
      <w:r>
        <w:t xml:space="preserve"> </w:t>
      </w:r>
      <w:proofErr w:type="spellStart"/>
      <w:r>
        <w:t>là</w:t>
      </w:r>
      <w:proofErr w:type="spellEnd"/>
      <w:r>
        <w:t> AES-128, AES-192 </w:t>
      </w:r>
      <w:proofErr w:type="spellStart"/>
      <w:r>
        <w:t>và</w:t>
      </w:r>
      <w:proofErr w:type="spellEnd"/>
      <w:r>
        <w:t xml:space="preserve"> AES-256,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chiều</w:t>
      </w:r>
      <w:proofErr w:type="spellEnd"/>
      <w:r>
        <w:t xml:space="preserve"> </w:t>
      </w:r>
      <w:proofErr w:type="spellStart"/>
      <w:r>
        <w:t>dài</w:t>
      </w:r>
      <w:proofErr w:type="spellEnd"/>
      <w:r>
        <w:t xml:space="preserve"> </w:t>
      </w:r>
      <w:proofErr w:type="spellStart"/>
      <w:r>
        <w:t>khóa</w:t>
      </w:r>
      <w:proofErr w:type="spellEnd"/>
      <w:r>
        <w:t xml:space="preserve"> </w:t>
      </w:r>
      <w:proofErr w:type="spellStart"/>
      <w:r>
        <w:t>là</w:t>
      </w:r>
      <w:proofErr w:type="spellEnd"/>
      <w:r>
        <w:t xml:space="preserve"> 128 bit, 192 bit </w:t>
      </w:r>
      <w:proofErr w:type="spellStart"/>
      <w:r>
        <w:t>và</w:t>
      </w:r>
      <w:proofErr w:type="spellEnd"/>
      <w:r>
        <w:t xml:space="preserve"> 256 bit. </w:t>
      </w:r>
      <w:proofErr w:type="spellStart"/>
      <w:r>
        <w:t>Mỗi</w:t>
      </w:r>
      <w:proofErr w:type="spellEnd"/>
      <w:r>
        <w:t xml:space="preserve"> </w:t>
      </w:r>
      <w:proofErr w:type="spellStart"/>
      <w:r>
        <w:t>loại</w:t>
      </w:r>
      <w:proofErr w:type="spellEnd"/>
      <w:r>
        <w:t xml:space="preserve"> </w:t>
      </w:r>
      <w:proofErr w:type="spellStart"/>
      <w:r>
        <w:t>khóa</w:t>
      </w:r>
      <w:proofErr w:type="spellEnd"/>
      <w:r>
        <w:t xml:space="preserve"> </w:t>
      </w:r>
      <w:proofErr w:type="spellStart"/>
      <w:r>
        <w:t>có</w:t>
      </w:r>
      <w:proofErr w:type="spellEnd"/>
      <w:r>
        <w:t xml:space="preserve"> </w:t>
      </w:r>
      <w:proofErr w:type="spellStart"/>
      <w:r>
        <w:t>số</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10 </w:t>
      </w:r>
      <w:proofErr w:type="spellStart"/>
      <w:r>
        <w:t>vòng</w:t>
      </w:r>
      <w:proofErr w:type="spellEnd"/>
      <w:r>
        <w:t xml:space="preserve"> </w:t>
      </w:r>
      <w:proofErr w:type="spellStart"/>
      <w:r>
        <w:t>cho</w:t>
      </w:r>
      <w:proofErr w:type="spellEnd"/>
      <w:r>
        <w:t xml:space="preserve"> </w:t>
      </w:r>
      <w:proofErr w:type="spellStart"/>
      <w:r>
        <w:t>khóa</w:t>
      </w:r>
      <w:proofErr w:type="spellEnd"/>
      <w:r>
        <w:t xml:space="preserve"> 128 bit, 12 </w:t>
      </w:r>
      <w:proofErr w:type="spellStart"/>
      <w:r>
        <w:t>vòng</w:t>
      </w:r>
      <w:proofErr w:type="spellEnd"/>
      <w:r>
        <w:t xml:space="preserve"> </w:t>
      </w:r>
      <w:proofErr w:type="spellStart"/>
      <w:r>
        <w:t>cho</w:t>
      </w:r>
      <w:proofErr w:type="spellEnd"/>
      <w:r>
        <w:t xml:space="preserve"> </w:t>
      </w:r>
      <w:proofErr w:type="spellStart"/>
      <w:r>
        <w:t>khóa</w:t>
      </w:r>
      <w:proofErr w:type="spellEnd"/>
      <w:r>
        <w:t xml:space="preserve"> 192 bit </w:t>
      </w:r>
      <w:proofErr w:type="spellStart"/>
      <w:r>
        <w:t>và</w:t>
      </w:r>
      <w:proofErr w:type="spellEnd"/>
      <w:r>
        <w:t xml:space="preserve"> 14 </w:t>
      </w:r>
      <w:proofErr w:type="spellStart"/>
      <w:r>
        <w:t>vòng</w:t>
      </w:r>
      <w:proofErr w:type="spellEnd"/>
      <w:r>
        <w:t xml:space="preserve"> </w:t>
      </w:r>
      <w:proofErr w:type="spellStart"/>
      <w:r>
        <w:t>cho</w:t>
      </w:r>
      <w:proofErr w:type="spellEnd"/>
      <w:r>
        <w:t xml:space="preserve"> </w:t>
      </w:r>
      <w:proofErr w:type="spellStart"/>
      <w:r>
        <w:t>khóa</w:t>
      </w:r>
      <w:proofErr w:type="spellEnd"/>
      <w:r>
        <w:t xml:space="preserve"> 256 bit. Trong </w:t>
      </w:r>
      <w:proofErr w:type="spellStart"/>
      <w:r>
        <w:t>mỗi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ba</w:t>
      </w:r>
      <w:proofErr w:type="spellEnd"/>
      <w:r>
        <w:t xml:space="preserve"> </w:t>
      </w:r>
      <w:proofErr w:type="spellStart"/>
      <w:r>
        <w:t>bước</w:t>
      </w:r>
      <w:proofErr w:type="spellEnd"/>
      <w:r>
        <w:t xml:space="preserve"> </w:t>
      </w:r>
      <w:proofErr w:type="spellStart"/>
      <w:r>
        <w:t>thay</w:t>
      </w:r>
      <w:proofErr w:type="spellEnd"/>
      <w:r>
        <w:t xml:space="preserve"> </w:t>
      </w:r>
      <w:proofErr w:type="spellStart"/>
      <w:r>
        <w:t>thế</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hòa</w:t>
      </w:r>
      <w:proofErr w:type="spellEnd"/>
      <w:r>
        <w:t xml:space="preserve"> </w:t>
      </w:r>
      <w:proofErr w:type="spellStart"/>
      <w:r>
        <w:t>trộn</w:t>
      </w:r>
      <w:proofErr w:type="spellEnd"/>
      <w:r>
        <w:t xml:space="preserve"> </w:t>
      </w:r>
      <w:proofErr w:type="spellStart"/>
      <w:r>
        <w:t>khối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gốc</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nó</w:t>
      </w:r>
      <w:proofErr w:type="spellEnd"/>
      <w:r>
        <w:t xml:space="preserve">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mã</w:t>
      </w:r>
      <w:proofErr w:type="spellEnd"/>
      <w:r>
        <w:t xml:space="preserve"> </w:t>
      </w:r>
      <w:proofErr w:type="spellStart"/>
      <w:r>
        <w:t>hóa</w:t>
      </w:r>
      <w:proofErr w:type="spellEnd"/>
      <w:r>
        <w:t>.</w:t>
      </w:r>
    </w:p>
    <w:p w14:paraId="09A498D7" w14:textId="77777777" w:rsidR="004F5D96" w:rsidRDefault="00000000">
      <w:r>
        <w:lastRenderedPageBreak/>
        <w:t xml:space="preserve">                      </w:t>
      </w:r>
      <w:r>
        <w:rPr>
          <w:noProof/>
        </w:rPr>
        <w:drawing>
          <wp:inline distT="0" distB="0" distL="114300" distR="114300" wp14:anchorId="6DDB3E17" wp14:editId="0EE9E4B5">
            <wp:extent cx="3836670" cy="226187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3836670" cy="2261870"/>
                    </a:xfrm>
                    <a:prstGeom prst="rect">
                      <a:avLst/>
                    </a:prstGeom>
                    <a:noFill/>
                    <a:ln>
                      <a:noFill/>
                    </a:ln>
                  </pic:spPr>
                </pic:pic>
              </a:graphicData>
            </a:graphic>
          </wp:inline>
        </w:drawing>
      </w:r>
    </w:p>
    <w:p w14:paraId="0A882169" w14:textId="77777777" w:rsidR="004F5D96" w:rsidRDefault="00000000">
      <w:pPr>
        <w:ind w:firstLine="720"/>
      </w:pPr>
      <w:proofErr w:type="spellStart"/>
      <w:r>
        <w:t>Chính</w:t>
      </w:r>
      <w:proofErr w:type="spellEnd"/>
      <w:r>
        <w:t xml:space="preserve"> </w:t>
      </w:r>
      <w:proofErr w:type="spellStart"/>
      <w:r>
        <w:t>phủ</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thông</w:t>
      </w:r>
      <w:proofErr w:type="spellEnd"/>
      <w:r>
        <w:t xml:space="preserve"> tin </w:t>
      </w:r>
      <w:proofErr w:type="spellStart"/>
      <w:r>
        <w:t>thành</w:t>
      </w:r>
      <w:proofErr w:type="spellEnd"/>
      <w:r>
        <w:t xml:space="preserve"> </w:t>
      </w:r>
      <w:proofErr w:type="spellStart"/>
      <w:r>
        <w:t>ba</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bí</w:t>
      </w:r>
      <w:proofErr w:type="spellEnd"/>
      <w:r>
        <w:t xml:space="preserve"> </w:t>
      </w:r>
      <w:proofErr w:type="spellStart"/>
      <w:r>
        <w:t>mật</w:t>
      </w:r>
      <w:proofErr w:type="spellEnd"/>
      <w:r>
        <w:t xml:space="preserve"> </w:t>
      </w:r>
      <w:proofErr w:type="spellStart"/>
      <w:r>
        <w:t>và</w:t>
      </w:r>
      <w:proofErr w:type="spellEnd"/>
      <w:r>
        <w:t xml:space="preserve"> </w:t>
      </w:r>
      <w:proofErr w:type="spellStart"/>
      <w:r>
        <w:t>tối</w:t>
      </w:r>
      <w:proofErr w:type="spellEnd"/>
      <w:r>
        <w:t xml:space="preserve"> </w:t>
      </w:r>
      <w:proofErr w:type="spellStart"/>
      <w:r>
        <w:t>mật</w:t>
      </w:r>
      <w:proofErr w:type="spellEnd"/>
      <w:r>
        <w:t xml:space="preserve">. Các </w:t>
      </w:r>
      <w:proofErr w:type="spellStart"/>
      <w:r>
        <w:t>khóa</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128, 192 </w:t>
      </w:r>
      <w:proofErr w:type="spellStart"/>
      <w:r>
        <w:t>và</w:t>
      </w:r>
      <w:proofErr w:type="spellEnd"/>
      <w:r>
        <w:t xml:space="preserve"> 256 bit </w:t>
      </w:r>
      <w:proofErr w:type="spellStart"/>
      <w:r>
        <w:t>đều</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thông</w:t>
      </w:r>
      <w:proofErr w:type="spellEnd"/>
      <w:r>
        <w:t xml:space="preserve"> tin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bí</w:t>
      </w:r>
      <w:proofErr w:type="spellEnd"/>
      <w:r>
        <w:t xml:space="preserve"> </w:t>
      </w:r>
      <w:proofErr w:type="spellStart"/>
      <w:r>
        <w:t>mật</w:t>
      </w:r>
      <w:proofErr w:type="spellEnd"/>
      <w:r>
        <w:t xml:space="preserve">. </w:t>
      </w:r>
      <w:proofErr w:type="spellStart"/>
      <w:r>
        <w:t>Riêng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thông</w:t>
      </w:r>
      <w:proofErr w:type="spellEnd"/>
      <w:r>
        <w:t xml:space="preserve"> tin </w:t>
      </w:r>
      <w:proofErr w:type="spellStart"/>
      <w:r>
        <w:t>tối</w:t>
      </w:r>
      <w:proofErr w:type="spellEnd"/>
      <w:r>
        <w:t xml:space="preserve"> </w:t>
      </w:r>
      <w:proofErr w:type="spellStart"/>
      <w:r>
        <w:t>mật</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dữ</w:t>
      </w:r>
      <w:proofErr w:type="spellEnd"/>
      <w:r>
        <w:t xml:space="preserve"> </w:t>
      </w:r>
      <w:proofErr w:type="spellStart"/>
      <w:r>
        <w:t>liệu</w:t>
      </w:r>
      <w:proofErr w:type="spellEnd"/>
      <w:r>
        <w:t xml:space="preserve"> an </w:t>
      </w:r>
      <w:proofErr w:type="spellStart"/>
      <w:r>
        <w:t>toàn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chỉ</w:t>
      </w:r>
      <w:proofErr w:type="spellEnd"/>
      <w:r>
        <w:t xml:space="preserve"> </w:t>
      </w:r>
      <w:proofErr w:type="spellStart"/>
      <w:r>
        <w:t>có</w:t>
      </w:r>
      <w:proofErr w:type="spellEnd"/>
      <w:r>
        <w:t xml:space="preserve"> </w:t>
      </w:r>
      <w:proofErr w:type="spellStart"/>
      <w:r>
        <w:t>các</w:t>
      </w:r>
      <w:proofErr w:type="spellEnd"/>
      <w:r>
        <w:t xml:space="preserve"> </w:t>
      </w:r>
      <w:proofErr w:type="spellStart"/>
      <w:r>
        <w:t>khóa</w:t>
      </w:r>
      <w:proofErr w:type="spellEnd"/>
      <w:r>
        <w:t xml:space="preserve"> 192 </w:t>
      </w:r>
      <w:proofErr w:type="spellStart"/>
      <w:r>
        <w:t>hoặc</w:t>
      </w:r>
      <w:proofErr w:type="spellEnd"/>
      <w:r>
        <w:t xml:space="preserve"> 256 bit </w:t>
      </w:r>
      <w:proofErr w:type="spellStart"/>
      <w:r>
        <w:t>mới</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Mã</w:t>
      </w:r>
      <w:proofErr w:type="spellEnd"/>
      <w:r>
        <w:t xml:space="preserve"> </w:t>
      </w:r>
      <w:proofErr w:type="spellStart"/>
      <w:r>
        <w:t>hóa</w:t>
      </w:r>
      <w:proofErr w:type="spellEnd"/>
      <w:r>
        <w:t xml:space="preserve"> </w:t>
      </w:r>
      <w:proofErr w:type="spellStart"/>
      <w:r>
        <w:t>sẽ</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bí</w:t>
      </w:r>
      <w:proofErr w:type="spellEnd"/>
      <w:r>
        <w:t xml:space="preserve"> </w:t>
      </w:r>
      <w:proofErr w:type="spellStart"/>
      <w:r>
        <w:t>mật</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lẫn</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đều</w:t>
      </w:r>
      <w:proofErr w:type="spellEnd"/>
      <w:r>
        <w:t xml:space="preserve"> </w:t>
      </w:r>
      <w:proofErr w:type="spellStart"/>
      <w:r>
        <w:t>phải</w:t>
      </w:r>
      <w:proofErr w:type="spellEnd"/>
      <w:r>
        <w:t xml:space="preserve"> </w:t>
      </w:r>
      <w:proofErr w:type="spellStart"/>
      <w:r>
        <w:t>biết</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khóa</w:t>
      </w:r>
      <w:proofErr w:type="spellEnd"/>
      <w:r>
        <w:t xml:space="preserve"> </w:t>
      </w:r>
      <w:proofErr w:type="spellStart"/>
      <w:r>
        <w:t>này</w:t>
      </w:r>
      <w:proofErr w:type="spellEnd"/>
      <w:r>
        <w:t>.</w:t>
      </w:r>
    </w:p>
    <w:p w14:paraId="2376808E" w14:textId="77777777" w:rsidR="004F5D96" w:rsidRDefault="00000000">
      <w:pPr>
        <w:numPr>
          <w:ilvl w:val="1"/>
          <w:numId w:val="12"/>
        </w:numPr>
      </w:pPr>
      <w:r>
        <w:t xml:space="preserve">Cài </w:t>
      </w:r>
      <w:proofErr w:type="spellStart"/>
      <w:r>
        <w:t>đặt</w:t>
      </w:r>
      <w:proofErr w:type="spellEnd"/>
      <w:r>
        <w:t xml:space="preserve"> AES </w:t>
      </w:r>
      <w:proofErr w:type="spellStart"/>
      <w:r>
        <w:t>trên</w:t>
      </w:r>
      <w:proofErr w:type="spellEnd"/>
      <w:r>
        <w:t xml:space="preserve"> 1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w:t>
      </w:r>
    </w:p>
    <w:p w14:paraId="142E7F09" w14:textId="77777777" w:rsidR="004F5D96" w:rsidRDefault="00000000">
      <w:r>
        <w:t xml:space="preserve">Quy </w:t>
      </w:r>
      <w:proofErr w:type="spellStart"/>
      <w:r>
        <w:t>trình</w:t>
      </w:r>
      <w:proofErr w:type="spellEnd"/>
      <w:r>
        <w:t xml:space="preserve"> </w:t>
      </w:r>
      <w:proofErr w:type="spellStart"/>
      <w:r>
        <w:t>mã</w:t>
      </w:r>
      <w:proofErr w:type="spellEnd"/>
      <w:r>
        <w:t xml:space="preserve"> </w:t>
      </w:r>
      <w:proofErr w:type="spellStart"/>
      <w:r>
        <w:t>hóa</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trình</w:t>
      </w:r>
      <w:proofErr w:type="spellEnd"/>
    </w:p>
    <w:p w14:paraId="10E9F7B3" w14:textId="77777777" w:rsidR="00D0147E" w:rsidRPr="00D0147E" w:rsidRDefault="00D0147E" w:rsidP="00D0147E">
      <w:pPr>
        <w:numPr>
          <w:ilvl w:val="0"/>
          <w:numId w:val="14"/>
        </w:numPr>
      </w:pPr>
      <w:proofErr w:type="spellStart"/>
      <w:r w:rsidRPr="00D0147E">
        <w:t>Nhập</w:t>
      </w:r>
      <w:proofErr w:type="spellEnd"/>
      <w:r w:rsidRPr="00D0147E">
        <w:t xml:space="preserve"> </w:t>
      </w:r>
      <w:proofErr w:type="spellStart"/>
      <w:r w:rsidRPr="00D0147E">
        <w:t>bản</w:t>
      </w:r>
      <w:proofErr w:type="spellEnd"/>
      <w:r w:rsidRPr="00D0147E">
        <w:t xml:space="preserve"> </w:t>
      </w:r>
      <w:proofErr w:type="spellStart"/>
      <w:r w:rsidRPr="00D0147E">
        <w:t>rõ</w:t>
      </w:r>
      <w:proofErr w:type="spellEnd"/>
      <w:r w:rsidRPr="00D0147E">
        <w:t xml:space="preserve"> </w:t>
      </w:r>
      <w:proofErr w:type="spellStart"/>
      <w:r w:rsidRPr="00D0147E">
        <w:t>và</w:t>
      </w:r>
      <w:proofErr w:type="spellEnd"/>
      <w:r w:rsidRPr="00D0147E">
        <w:t xml:space="preserve"> </w:t>
      </w:r>
      <w:proofErr w:type="spellStart"/>
      <w:r w:rsidRPr="00D0147E">
        <w:t>khóa</w:t>
      </w:r>
      <w:proofErr w:type="spellEnd"/>
      <w:r w:rsidRPr="00D0147E">
        <w:t xml:space="preserve"> AES-256. </w:t>
      </w:r>
    </w:p>
    <w:p w14:paraId="7AD050B6" w14:textId="77777777" w:rsidR="00D0147E" w:rsidRPr="00D0147E" w:rsidRDefault="00D0147E" w:rsidP="00D0147E">
      <w:pPr>
        <w:numPr>
          <w:ilvl w:val="0"/>
          <w:numId w:val="14"/>
        </w:numPr>
      </w:pPr>
      <w:proofErr w:type="spellStart"/>
      <w:r w:rsidRPr="00D0147E">
        <w:t>Kiểm</w:t>
      </w:r>
      <w:proofErr w:type="spellEnd"/>
      <w:r w:rsidRPr="00D0147E">
        <w:t xml:space="preserve"> </w:t>
      </w:r>
      <w:proofErr w:type="spellStart"/>
      <w:r w:rsidRPr="00D0147E">
        <w:t>tra</w:t>
      </w:r>
      <w:proofErr w:type="spellEnd"/>
      <w:r w:rsidRPr="00D0147E">
        <w:t xml:space="preserve"> </w:t>
      </w:r>
      <w:proofErr w:type="spellStart"/>
      <w:r w:rsidRPr="00D0147E">
        <w:t>khóa</w:t>
      </w:r>
      <w:proofErr w:type="spellEnd"/>
      <w:r w:rsidRPr="00D0147E">
        <w:t xml:space="preserve"> </w:t>
      </w:r>
      <w:proofErr w:type="spellStart"/>
      <w:r w:rsidRPr="00D0147E">
        <w:t>có</w:t>
      </w:r>
      <w:proofErr w:type="spellEnd"/>
      <w:r w:rsidRPr="00D0147E">
        <w:t xml:space="preserve"> </w:t>
      </w:r>
      <w:proofErr w:type="spellStart"/>
      <w:r w:rsidRPr="00D0147E">
        <w:t>đúng</w:t>
      </w:r>
      <w:proofErr w:type="spellEnd"/>
      <w:r w:rsidRPr="00D0147E">
        <w:t xml:space="preserve"> 32 byte (256 bit). </w:t>
      </w:r>
    </w:p>
    <w:p w14:paraId="24B54949" w14:textId="77777777" w:rsidR="00D0147E" w:rsidRPr="00D0147E" w:rsidRDefault="00D0147E" w:rsidP="00D0147E">
      <w:pPr>
        <w:numPr>
          <w:ilvl w:val="0"/>
          <w:numId w:val="14"/>
        </w:numPr>
      </w:pPr>
      <w:r w:rsidRPr="00D0147E">
        <w:t xml:space="preserve">Padding PKCS#7 </w:t>
      </w:r>
      <w:proofErr w:type="spellStart"/>
      <w:r w:rsidRPr="00D0147E">
        <w:t>để</w:t>
      </w:r>
      <w:proofErr w:type="spellEnd"/>
      <w:r w:rsidRPr="00D0147E">
        <w:t xml:space="preserve"> </w:t>
      </w:r>
      <w:proofErr w:type="spellStart"/>
      <w:r w:rsidRPr="00D0147E">
        <w:t>dữ</w:t>
      </w:r>
      <w:proofErr w:type="spellEnd"/>
      <w:r w:rsidRPr="00D0147E">
        <w:t xml:space="preserve"> </w:t>
      </w:r>
      <w:proofErr w:type="spellStart"/>
      <w:r w:rsidRPr="00D0147E">
        <w:t>liệu</w:t>
      </w:r>
      <w:proofErr w:type="spellEnd"/>
      <w:r w:rsidRPr="00D0147E">
        <w:t xml:space="preserve"> </w:t>
      </w:r>
      <w:proofErr w:type="spellStart"/>
      <w:r w:rsidRPr="00D0147E">
        <w:t>có</w:t>
      </w:r>
      <w:proofErr w:type="spellEnd"/>
      <w:r w:rsidRPr="00D0147E">
        <w:t xml:space="preserve"> </w:t>
      </w:r>
      <w:proofErr w:type="spellStart"/>
      <w:r w:rsidRPr="00D0147E">
        <w:t>độ</w:t>
      </w:r>
      <w:proofErr w:type="spellEnd"/>
      <w:r w:rsidRPr="00D0147E">
        <w:t xml:space="preserve"> </w:t>
      </w:r>
      <w:proofErr w:type="spellStart"/>
      <w:r w:rsidRPr="00D0147E">
        <w:t>dài</w:t>
      </w:r>
      <w:proofErr w:type="spellEnd"/>
      <w:r w:rsidRPr="00D0147E">
        <w:t xml:space="preserve"> </w:t>
      </w:r>
      <w:proofErr w:type="spellStart"/>
      <w:r w:rsidRPr="00D0147E">
        <w:t>là</w:t>
      </w:r>
      <w:proofErr w:type="spellEnd"/>
      <w:r w:rsidRPr="00D0147E">
        <w:t xml:space="preserve"> </w:t>
      </w:r>
      <w:proofErr w:type="spellStart"/>
      <w:r w:rsidRPr="00D0147E">
        <w:t>bội</w:t>
      </w:r>
      <w:proofErr w:type="spellEnd"/>
      <w:r w:rsidRPr="00D0147E">
        <w:t xml:space="preserve"> </w:t>
      </w:r>
      <w:proofErr w:type="spellStart"/>
      <w:r w:rsidRPr="00D0147E">
        <w:t>số</w:t>
      </w:r>
      <w:proofErr w:type="spellEnd"/>
      <w:r w:rsidRPr="00D0147E">
        <w:t xml:space="preserve"> 16 byte. </w:t>
      </w:r>
    </w:p>
    <w:p w14:paraId="59C9300A" w14:textId="77777777" w:rsidR="00D0147E" w:rsidRPr="00D0147E" w:rsidRDefault="00D0147E" w:rsidP="00D0147E">
      <w:pPr>
        <w:numPr>
          <w:ilvl w:val="0"/>
          <w:numId w:val="14"/>
        </w:numPr>
      </w:pPr>
      <w:proofErr w:type="spellStart"/>
      <w:r w:rsidRPr="00D0147E">
        <w:t>Tạo</w:t>
      </w:r>
      <w:proofErr w:type="spellEnd"/>
      <w:r w:rsidRPr="00D0147E">
        <w:t xml:space="preserve"> IV </w:t>
      </w:r>
      <w:proofErr w:type="spellStart"/>
      <w:r w:rsidRPr="00D0147E">
        <w:t>ngẫu</w:t>
      </w:r>
      <w:proofErr w:type="spellEnd"/>
      <w:r w:rsidRPr="00D0147E">
        <w:t xml:space="preserve"> </w:t>
      </w:r>
      <w:proofErr w:type="spellStart"/>
      <w:r w:rsidRPr="00D0147E">
        <w:t>nhiên</w:t>
      </w:r>
      <w:proofErr w:type="spellEnd"/>
      <w:r w:rsidRPr="00D0147E">
        <w:t xml:space="preserve"> </w:t>
      </w:r>
      <w:proofErr w:type="spellStart"/>
      <w:r w:rsidRPr="00D0147E">
        <w:t>dài</w:t>
      </w:r>
      <w:proofErr w:type="spellEnd"/>
      <w:r w:rsidRPr="00D0147E">
        <w:t xml:space="preserve"> 16 byte. </w:t>
      </w:r>
    </w:p>
    <w:p w14:paraId="1644C428" w14:textId="77777777" w:rsidR="00D0147E" w:rsidRPr="00D0147E" w:rsidRDefault="00D0147E" w:rsidP="00D0147E">
      <w:pPr>
        <w:numPr>
          <w:ilvl w:val="0"/>
          <w:numId w:val="14"/>
        </w:numPr>
      </w:pPr>
      <w:proofErr w:type="spellStart"/>
      <w:r w:rsidRPr="00D0147E">
        <w:t>Sử</w:t>
      </w:r>
      <w:proofErr w:type="spellEnd"/>
      <w:r w:rsidRPr="00D0147E">
        <w:t xml:space="preserve"> </w:t>
      </w:r>
      <w:proofErr w:type="spellStart"/>
      <w:r w:rsidRPr="00D0147E">
        <w:t>dụng</w:t>
      </w:r>
      <w:proofErr w:type="spellEnd"/>
      <w:r w:rsidRPr="00D0147E">
        <w:t xml:space="preserve"> AES-256 ở </w:t>
      </w:r>
      <w:proofErr w:type="spellStart"/>
      <w:r w:rsidRPr="00D0147E">
        <w:t>chế</w:t>
      </w:r>
      <w:proofErr w:type="spellEnd"/>
      <w:r w:rsidRPr="00D0147E">
        <w:t xml:space="preserve"> </w:t>
      </w:r>
      <w:proofErr w:type="spellStart"/>
      <w:r w:rsidRPr="00D0147E">
        <w:t>độ</w:t>
      </w:r>
      <w:proofErr w:type="spellEnd"/>
      <w:r w:rsidRPr="00D0147E">
        <w:t xml:space="preserve"> CBC </w:t>
      </w:r>
      <w:proofErr w:type="spellStart"/>
      <w:r w:rsidRPr="00D0147E">
        <w:t>để</w:t>
      </w:r>
      <w:proofErr w:type="spellEnd"/>
      <w:r w:rsidRPr="00D0147E">
        <w:t xml:space="preserve"> </w:t>
      </w:r>
      <w:proofErr w:type="spellStart"/>
      <w:r w:rsidRPr="00D0147E">
        <w:t>mã</w:t>
      </w:r>
      <w:proofErr w:type="spellEnd"/>
      <w:r w:rsidRPr="00D0147E">
        <w:t xml:space="preserve"> </w:t>
      </w:r>
      <w:proofErr w:type="spellStart"/>
      <w:r w:rsidRPr="00D0147E">
        <w:t>hóa</w:t>
      </w:r>
      <w:proofErr w:type="spellEnd"/>
      <w:r w:rsidRPr="00D0147E">
        <w:t xml:space="preserve"> </w:t>
      </w:r>
      <w:proofErr w:type="spellStart"/>
      <w:r w:rsidRPr="00D0147E">
        <w:t>dữ</w:t>
      </w:r>
      <w:proofErr w:type="spellEnd"/>
      <w:r w:rsidRPr="00D0147E">
        <w:t xml:space="preserve"> </w:t>
      </w:r>
      <w:proofErr w:type="spellStart"/>
      <w:r w:rsidRPr="00D0147E">
        <w:t>liệu</w:t>
      </w:r>
      <w:proofErr w:type="spellEnd"/>
      <w:r w:rsidRPr="00D0147E">
        <w:t xml:space="preserve">. </w:t>
      </w:r>
    </w:p>
    <w:p w14:paraId="6725E1CF" w14:textId="77777777" w:rsidR="00D0147E" w:rsidRPr="00D0147E" w:rsidRDefault="00D0147E" w:rsidP="00D0147E">
      <w:pPr>
        <w:numPr>
          <w:ilvl w:val="0"/>
          <w:numId w:val="14"/>
        </w:numPr>
      </w:pPr>
      <w:proofErr w:type="spellStart"/>
      <w:r w:rsidRPr="00D0147E">
        <w:t>Ghép</w:t>
      </w:r>
      <w:proofErr w:type="spellEnd"/>
      <w:r w:rsidRPr="00D0147E">
        <w:t xml:space="preserve"> IV </w:t>
      </w:r>
      <w:proofErr w:type="spellStart"/>
      <w:r w:rsidRPr="00D0147E">
        <w:t>với</w:t>
      </w:r>
      <w:proofErr w:type="spellEnd"/>
      <w:r w:rsidRPr="00D0147E">
        <w:t xml:space="preserve"> ciphertext. </w:t>
      </w:r>
    </w:p>
    <w:p w14:paraId="3354B3A4" w14:textId="77777777" w:rsidR="00D0147E" w:rsidRPr="00D0147E" w:rsidRDefault="00D0147E" w:rsidP="00D0147E">
      <w:pPr>
        <w:numPr>
          <w:ilvl w:val="0"/>
          <w:numId w:val="14"/>
        </w:numPr>
      </w:pPr>
      <w:proofErr w:type="spellStart"/>
      <w:r w:rsidRPr="00D0147E">
        <w:t>Mã</w:t>
      </w:r>
      <w:proofErr w:type="spellEnd"/>
      <w:r w:rsidRPr="00D0147E">
        <w:t xml:space="preserve"> </w:t>
      </w:r>
      <w:proofErr w:type="spellStart"/>
      <w:r w:rsidRPr="00D0147E">
        <w:t>hóa</w:t>
      </w:r>
      <w:proofErr w:type="spellEnd"/>
      <w:r w:rsidRPr="00D0147E">
        <w:t xml:space="preserve"> Base64 </w:t>
      </w:r>
      <w:proofErr w:type="spellStart"/>
      <w:r w:rsidRPr="00D0147E">
        <w:t>để</w:t>
      </w:r>
      <w:proofErr w:type="spellEnd"/>
      <w:r w:rsidRPr="00D0147E">
        <w:t xml:space="preserve"> </w:t>
      </w:r>
      <w:proofErr w:type="spellStart"/>
      <w:r w:rsidRPr="00D0147E">
        <w:t>kết</w:t>
      </w:r>
      <w:proofErr w:type="spellEnd"/>
      <w:r w:rsidRPr="00D0147E">
        <w:t xml:space="preserve"> </w:t>
      </w:r>
      <w:proofErr w:type="spellStart"/>
      <w:r w:rsidRPr="00D0147E">
        <w:t>quả</w:t>
      </w:r>
      <w:proofErr w:type="spellEnd"/>
      <w:r w:rsidRPr="00D0147E">
        <w:t xml:space="preserve"> </w:t>
      </w:r>
      <w:proofErr w:type="spellStart"/>
      <w:r w:rsidRPr="00D0147E">
        <w:t>dễ</w:t>
      </w:r>
      <w:proofErr w:type="spellEnd"/>
      <w:r w:rsidRPr="00D0147E">
        <w:t xml:space="preserve"> </w:t>
      </w:r>
      <w:proofErr w:type="spellStart"/>
      <w:r w:rsidRPr="00D0147E">
        <w:t>hiển</w:t>
      </w:r>
      <w:proofErr w:type="spellEnd"/>
      <w:r w:rsidRPr="00D0147E">
        <w:t xml:space="preserve"> </w:t>
      </w:r>
      <w:proofErr w:type="spellStart"/>
      <w:r w:rsidRPr="00D0147E">
        <w:t>thị</w:t>
      </w:r>
      <w:proofErr w:type="spellEnd"/>
      <w:r w:rsidRPr="00D0147E">
        <w:t xml:space="preserve"> </w:t>
      </w:r>
      <w:proofErr w:type="spellStart"/>
      <w:r w:rsidRPr="00D0147E">
        <w:t>và</w:t>
      </w:r>
      <w:proofErr w:type="spellEnd"/>
      <w:r w:rsidRPr="00D0147E">
        <w:t xml:space="preserve"> </w:t>
      </w:r>
      <w:proofErr w:type="spellStart"/>
      <w:r w:rsidRPr="00D0147E">
        <w:t>truyền</w:t>
      </w:r>
      <w:proofErr w:type="spellEnd"/>
      <w:r w:rsidRPr="00D0147E">
        <w:t xml:space="preserve"> qua web. </w:t>
      </w:r>
    </w:p>
    <w:p w14:paraId="74F71823" w14:textId="6712DA5A" w:rsidR="00D0147E" w:rsidRDefault="00D0147E" w:rsidP="00D0147E">
      <w:pPr>
        <w:numPr>
          <w:ilvl w:val="0"/>
          <w:numId w:val="14"/>
        </w:numPr>
      </w:pPr>
      <w:r w:rsidRPr="00D0147E">
        <w:t xml:space="preserve">Hiển </w:t>
      </w:r>
      <w:proofErr w:type="spellStart"/>
      <w:r w:rsidRPr="00D0147E">
        <w:t>thị</w:t>
      </w:r>
      <w:proofErr w:type="spellEnd"/>
      <w:r w:rsidRPr="00D0147E">
        <w:t xml:space="preserve"> </w:t>
      </w:r>
      <w:proofErr w:type="spellStart"/>
      <w:r w:rsidRPr="00D0147E">
        <w:t>bản</w:t>
      </w:r>
      <w:proofErr w:type="spellEnd"/>
      <w:r w:rsidRPr="00D0147E">
        <w:t xml:space="preserve"> </w:t>
      </w:r>
      <w:proofErr w:type="spellStart"/>
      <w:r w:rsidRPr="00D0147E">
        <w:t>mã</w:t>
      </w:r>
      <w:proofErr w:type="spellEnd"/>
      <w:r w:rsidRPr="00D0147E">
        <w:t xml:space="preserve"> </w:t>
      </w:r>
      <w:proofErr w:type="spellStart"/>
      <w:r w:rsidRPr="00D0147E">
        <w:t>trên</w:t>
      </w:r>
      <w:proofErr w:type="spellEnd"/>
      <w:r w:rsidRPr="00D0147E">
        <w:t xml:space="preserve"> </w:t>
      </w:r>
      <w:proofErr w:type="spellStart"/>
      <w:r w:rsidRPr="00D0147E">
        <w:t>giao</w:t>
      </w:r>
      <w:proofErr w:type="spellEnd"/>
      <w:r w:rsidRPr="00D0147E">
        <w:t xml:space="preserve"> </w:t>
      </w:r>
      <w:proofErr w:type="spellStart"/>
      <w:r w:rsidRPr="00D0147E">
        <w:t>diện</w:t>
      </w:r>
      <w:proofErr w:type="spellEnd"/>
      <w:r w:rsidRPr="00D0147E">
        <w:t>.</w:t>
      </w:r>
    </w:p>
    <w:p w14:paraId="709B5EC8" w14:textId="440A7667" w:rsidR="00D0147E" w:rsidRPr="00D0147E" w:rsidRDefault="00D0147E" w:rsidP="00D0147E">
      <w:proofErr w:type="spellStart"/>
      <w:r w:rsidRPr="00D0147E">
        <w:t>Giải</w:t>
      </w:r>
      <w:proofErr w:type="spellEnd"/>
      <w:r w:rsidRPr="00D0147E">
        <w:t xml:space="preserve"> </w:t>
      </w:r>
      <w:proofErr w:type="spellStart"/>
      <w:r w:rsidRPr="00D0147E">
        <w:t>mã</w:t>
      </w:r>
      <w:proofErr w:type="spellEnd"/>
    </w:p>
    <w:p w14:paraId="166F074C" w14:textId="55AA8A9B" w:rsidR="00D0147E" w:rsidRPr="00D0147E" w:rsidRDefault="00D0147E" w:rsidP="00D0147E">
      <w:proofErr w:type="spellStart"/>
      <w:r>
        <w:t>C</w:t>
      </w:r>
      <w:r w:rsidRPr="00D0147E">
        <w:t>hương</w:t>
      </w:r>
      <w:proofErr w:type="spellEnd"/>
      <w:r w:rsidRPr="00D0147E">
        <w:t xml:space="preserve"> </w:t>
      </w:r>
      <w:proofErr w:type="spellStart"/>
      <w:r w:rsidRPr="00D0147E">
        <w:t>trình</w:t>
      </w:r>
      <w:proofErr w:type="spellEnd"/>
      <w:r w:rsidRPr="00D0147E">
        <w:t xml:space="preserve"> </w:t>
      </w:r>
      <w:proofErr w:type="spellStart"/>
      <w:r w:rsidRPr="00D0147E">
        <w:t>thực</w:t>
      </w:r>
      <w:proofErr w:type="spellEnd"/>
      <w:r w:rsidRPr="00D0147E">
        <w:t xml:space="preserve"> </w:t>
      </w:r>
      <w:proofErr w:type="spellStart"/>
      <w:r w:rsidRPr="00D0147E">
        <w:t>hiện</w:t>
      </w:r>
      <w:proofErr w:type="spellEnd"/>
      <w:r w:rsidRPr="00D0147E">
        <w:t xml:space="preserve"> </w:t>
      </w:r>
      <w:proofErr w:type="spellStart"/>
      <w:r w:rsidRPr="00D0147E">
        <w:t>ngược</w:t>
      </w:r>
      <w:proofErr w:type="spellEnd"/>
      <w:r w:rsidRPr="00D0147E">
        <w:t xml:space="preserve"> </w:t>
      </w:r>
      <w:proofErr w:type="spellStart"/>
      <w:r w:rsidRPr="00D0147E">
        <w:t>lại</w:t>
      </w:r>
      <w:proofErr w:type="spellEnd"/>
      <w:r w:rsidRPr="00D0147E">
        <w:t>.</w:t>
      </w:r>
    </w:p>
    <w:p w14:paraId="3C77BE55" w14:textId="77777777" w:rsidR="00D0147E" w:rsidRPr="00D0147E" w:rsidRDefault="00D0147E" w:rsidP="00D0147E">
      <w:proofErr w:type="spellStart"/>
      <w:r w:rsidRPr="00D0147E">
        <w:t>Bước</w:t>
      </w:r>
      <w:proofErr w:type="spellEnd"/>
      <w:r w:rsidRPr="00D0147E">
        <w:t xml:space="preserve"> 1</w:t>
      </w:r>
    </w:p>
    <w:p w14:paraId="58CDA6E8" w14:textId="055569D2" w:rsidR="00D0147E" w:rsidRPr="00D0147E" w:rsidRDefault="00D85F7D" w:rsidP="00D0147E">
      <w:r>
        <w:tab/>
      </w:r>
      <w:proofErr w:type="spellStart"/>
      <w:r w:rsidR="00D0147E" w:rsidRPr="00D0147E">
        <w:t>Nhận</w:t>
      </w:r>
      <w:proofErr w:type="spellEnd"/>
      <w:r w:rsidR="00D0147E" w:rsidRPr="00D0147E">
        <w:t xml:space="preserve"> ciphertext Base64.</w:t>
      </w:r>
    </w:p>
    <w:p w14:paraId="6488FEED" w14:textId="77777777" w:rsidR="00D0147E" w:rsidRPr="00D0147E" w:rsidRDefault="00D0147E" w:rsidP="00D0147E">
      <w:proofErr w:type="spellStart"/>
      <w:r w:rsidRPr="00D0147E">
        <w:t>Bước</w:t>
      </w:r>
      <w:proofErr w:type="spellEnd"/>
      <w:r w:rsidRPr="00D0147E">
        <w:t xml:space="preserve"> 2</w:t>
      </w:r>
    </w:p>
    <w:p w14:paraId="76A8B278" w14:textId="38C93F02" w:rsidR="00D0147E" w:rsidRPr="00D0147E" w:rsidRDefault="00D85F7D" w:rsidP="00D0147E">
      <w:pPr>
        <w:rPr>
          <w:lang w:val="pt-BR"/>
        </w:rPr>
      </w:pPr>
      <w:r>
        <w:rPr>
          <w:lang w:val="pt-BR"/>
        </w:rPr>
        <w:tab/>
      </w:r>
      <w:r w:rsidR="00D0147E" w:rsidRPr="00D0147E">
        <w:rPr>
          <w:lang w:val="pt-BR"/>
        </w:rPr>
        <w:t>Decode Base64:</w:t>
      </w:r>
    </w:p>
    <w:p w14:paraId="40D3A6C5" w14:textId="1B82FF87" w:rsidR="00D0147E" w:rsidRPr="00D0147E" w:rsidRDefault="00D85F7D" w:rsidP="00D0147E">
      <w:pPr>
        <w:rPr>
          <w:lang w:val="pt-BR"/>
        </w:rPr>
      </w:pPr>
      <w:r>
        <w:rPr>
          <w:lang w:val="pt-BR"/>
        </w:rPr>
        <w:lastRenderedPageBreak/>
        <w:tab/>
      </w:r>
      <w:r w:rsidR="00D0147E" w:rsidRPr="00D0147E">
        <w:rPr>
          <w:lang w:val="pt-BR"/>
        </w:rPr>
        <w:t>data = base64.b64decode(ciphertext)</w:t>
      </w:r>
    </w:p>
    <w:p w14:paraId="12B1B31A" w14:textId="77777777" w:rsidR="00D0147E" w:rsidRPr="00D0147E" w:rsidRDefault="00D0147E" w:rsidP="00D0147E">
      <w:proofErr w:type="spellStart"/>
      <w:r w:rsidRPr="00D0147E">
        <w:t>Bước</w:t>
      </w:r>
      <w:proofErr w:type="spellEnd"/>
      <w:r w:rsidRPr="00D0147E">
        <w:t xml:space="preserve"> 3</w:t>
      </w:r>
    </w:p>
    <w:p w14:paraId="4630B6A0" w14:textId="0B91A2AE" w:rsidR="00D0147E" w:rsidRPr="00D0147E" w:rsidRDefault="00D85F7D" w:rsidP="00D0147E">
      <w:r>
        <w:tab/>
      </w:r>
      <w:proofErr w:type="spellStart"/>
      <w:r w:rsidR="00D0147E" w:rsidRPr="00D0147E">
        <w:t>Tách</w:t>
      </w:r>
      <w:proofErr w:type="spellEnd"/>
      <w:r w:rsidR="00D0147E" w:rsidRPr="00D0147E">
        <w:t xml:space="preserve"> IV:</w:t>
      </w:r>
    </w:p>
    <w:p w14:paraId="55DAEB38" w14:textId="6D1AAF5F" w:rsidR="00D0147E" w:rsidRPr="00D0147E" w:rsidRDefault="00D85F7D" w:rsidP="00D0147E">
      <w:r>
        <w:tab/>
      </w:r>
      <w:r w:rsidR="00D0147E" w:rsidRPr="00D0147E">
        <w:t>iv = data[:16]</w:t>
      </w:r>
    </w:p>
    <w:p w14:paraId="4A7EAE0B" w14:textId="77777777" w:rsidR="00D0147E" w:rsidRPr="00D0147E" w:rsidRDefault="00D0147E" w:rsidP="00D0147E">
      <w:proofErr w:type="spellStart"/>
      <w:r w:rsidRPr="00D0147E">
        <w:t>Bước</w:t>
      </w:r>
      <w:proofErr w:type="spellEnd"/>
      <w:r w:rsidRPr="00D0147E">
        <w:t xml:space="preserve"> 4</w:t>
      </w:r>
    </w:p>
    <w:p w14:paraId="78E7A8A5" w14:textId="33C6B843" w:rsidR="00D0147E" w:rsidRPr="00D0147E" w:rsidRDefault="00D85F7D" w:rsidP="00D0147E">
      <w:r>
        <w:tab/>
      </w:r>
      <w:proofErr w:type="spellStart"/>
      <w:r w:rsidR="00D0147E" w:rsidRPr="00D0147E">
        <w:t>Lấy</w:t>
      </w:r>
      <w:proofErr w:type="spellEnd"/>
      <w:r w:rsidR="00D0147E" w:rsidRPr="00D0147E">
        <w:t xml:space="preserve"> ciphertext:</w:t>
      </w:r>
    </w:p>
    <w:p w14:paraId="6A3DBB2C" w14:textId="6997B9C7" w:rsidR="00D0147E" w:rsidRPr="00D0147E" w:rsidRDefault="00D85F7D" w:rsidP="00D0147E">
      <w:r>
        <w:tab/>
      </w:r>
      <w:r w:rsidR="00D0147E" w:rsidRPr="00D0147E">
        <w:t>ciphertext = data[16:]</w:t>
      </w:r>
    </w:p>
    <w:p w14:paraId="5D42834A" w14:textId="77777777" w:rsidR="00D0147E" w:rsidRPr="00D0147E" w:rsidRDefault="00D0147E" w:rsidP="00D0147E">
      <w:proofErr w:type="spellStart"/>
      <w:r w:rsidRPr="00D0147E">
        <w:t>Bước</w:t>
      </w:r>
      <w:proofErr w:type="spellEnd"/>
      <w:r w:rsidRPr="00D0147E">
        <w:t xml:space="preserve"> 5</w:t>
      </w:r>
    </w:p>
    <w:p w14:paraId="5BB394D5" w14:textId="7CBF0685" w:rsidR="00D0147E" w:rsidRPr="00D0147E" w:rsidRDefault="00D85F7D" w:rsidP="00D0147E">
      <w:r>
        <w:tab/>
      </w:r>
      <w:proofErr w:type="spellStart"/>
      <w:r w:rsidR="00D0147E" w:rsidRPr="00D0147E">
        <w:t>Tạo</w:t>
      </w:r>
      <w:proofErr w:type="spellEnd"/>
      <w:r w:rsidR="00D0147E" w:rsidRPr="00D0147E">
        <w:t xml:space="preserve"> AES-CBC:</w:t>
      </w:r>
    </w:p>
    <w:p w14:paraId="13619F40" w14:textId="476A067D" w:rsidR="00D0147E" w:rsidRPr="00D0147E" w:rsidRDefault="00D85F7D" w:rsidP="00D0147E">
      <w:r>
        <w:tab/>
      </w:r>
      <w:r w:rsidR="00D0147E" w:rsidRPr="00D0147E">
        <w:t xml:space="preserve">cipher = </w:t>
      </w:r>
      <w:proofErr w:type="spellStart"/>
      <w:r w:rsidR="00D0147E" w:rsidRPr="00D0147E">
        <w:t>AES.new</w:t>
      </w:r>
      <w:proofErr w:type="spellEnd"/>
      <w:r w:rsidR="00D0147E" w:rsidRPr="00D0147E">
        <w:t>(key, AES.MODE_CBC, iv)</w:t>
      </w:r>
    </w:p>
    <w:p w14:paraId="232714FF" w14:textId="77777777" w:rsidR="00D0147E" w:rsidRPr="00D0147E" w:rsidRDefault="00D0147E" w:rsidP="00D0147E">
      <w:proofErr w:type="spellStart"/>
      <w:r w:rsidRPr="00D0147E">
        <w:t>Bước</w:t>
      </w:r>
      <w:proofErr w:type="spellEnd"/>
      <w:r w:rsidRPr="00D0147E">
        <w:t xml:space="preserve"> 6</w:t>
      </w:r>
    </w:p>
    <w:p w14:paraId="2D5D3DB3" w14:textId="77777777" w:rsidR="00D0147E" w:rsidRPr="00D0147E" w:rsidRDefault="00D0147E" w:rsidP="00D0147E">
      <w:proofErr w:type="spellStart"/>
      <w:r w:rsidRPr="00D0147E">
        <w:t>Giải</w:t>
      </w:r>
      <w:proofErr w:type="spellEnd"/>
      <w:r w:rsidRPr="00D0147E">
        <w:t xml:space="preserve"> </w:t>
      </w:r>
      <w:proofErr w:type="spellStart"/>
      <w:r w:rsidRPr="00D0147E">
        <w:t>mã</w:t>
      </w:r>
      <w:proofErr w:type="spellEnd"/>
      <w:r w:rsidRPr="00D0147E">
        <w:t>:</w:t>
      </w:r>
    </w:p>
    <w:p w14:paraId="6D14C54E" w14:textId="4987D216" w:rsidR="00D0147E" w:rsidRPr="00D0147E" w:rsidRDefault="00D85F7D" w:rsidP="00D0147E">
      <w:r>
        <w:tab/>
      </w:r>
      <w:r w:rsidR="00D0147E" w:rsidRPr="00D0147E">
        <w:t xml:space="preserve">plaintext = </w:t>
      </w:r>
      <w:proofErr w:type="spellStart"/>
      <w:r w:rsidR="00D0147E" w:rsidRPr="00D0147E">
        <w:t>cipher.decrypt</w:t>
      </w:r>
      <w:proofErr w:type="spellEnd"/>
      <w:r w:rsidR="00D0147E" w:rsidRPr="00D0147E">
        <w:t>(ciphertext)</w:t>
      </w:r>
    </w:p>
    <w:p w14:paraId="50E233E7" w14:textId="77777777" w:rsidR="00D0147E" w:rsidRPr="00D0147E" w:rsidRDefault="00D0147E" w:rsidP="00D0147E">
      <w:proofErr w:type="spellStart"/>
      <w:r w:rsidRPr="00D0147E">
        <w:t>Bước</w:t>
      </w:r>
      <w:proofErr w:type="spellEnd"/>
      <w:r w:rsidRPr="00D0147E">
        <w:t xml:space="preserve"> 7</w:t>
      </w:r>
    </w:p>
    <w:p w14:paraId="10EDF46C" w14:textId="7A936650" w:rsidR="00D0147E" w:rsidRPr="00D0147E" w:rsidRDefault="00D85F7D" w:rsidP="00D0147E">
      <w:r>
        <w:tab/>
      </w:r>
      <w:proofErr w:type="spellStart"/>
      <w:r w:rsidR="00D0147E" w:rsidRPr="00D0147E">
        <w:t>Bỏ</w:t>
      </w:r>
      <w:proofErr w:type="spellEnd"/>
      <w:r w:rsidR="00D0147E" w:rsidRPr="00D0147E">
        <w:t xml:space="preserve"> padding:</w:t>
      </w:r>
    </w:p>
    <w:p w14:paraId="13C67C00" w14:textId="03C9007B" w:rsidR="00D0147E" w:rsidRPr="00D0147E" w:rsidRDefault="00D85F7D" w:rsidP="00D0147E">
      <w:r>
        <w:tab/>
      </w:r>
      <w:r w:rsidR="00D0147E" w:rsidRPr="00D0147E">
        <w:t xml:space="preserve">plaintext = </w:t>
      </w:r>
      <w:proofErr w:type="spellStart"/>
      <w:r w:rsidR="00D0147E" w:rsidRPr="00D0147E">
        <w:t>unpad</w:t>
      </w:r>
      <w:proofErr w:type="spellEnd"/>
      <w:r w:rsidR="00D0147E" w:rsidRPr="00D0147E">
        <w:t>(plaintext)</w:t>
      </w:r>
    </w:p>
    <w:p w14:paraId="408FB848" w14:textId="77777777" w:rsidR="00D0147E" w:rsidRPr="00D0147E" w:rsidRDefault="00D0147E" w:rsidP="00D0147E">
      <w:proofErr w:type="spellStart"/>
      <w:r w:rsidRPr="00D0147E">
        <w:t>Bước</w:t>
      </w:r>
      <w:proofErr w:type="spellEnd"/>
      <w:r w:rsidRPr="00D0147E">
        <w:t xml:space="preserve"> 8</w:t>
      </w:r>
    </w:p>
    <w:p w14:paraId="649D8968" w14:textId="29464889" w:rsidR="00D0147E" w:rsidRPr="00D0147E" w:rsidRDefault="00D85F7D" w:rsidP="00D0147E">
      <w:r>
        <w:tab/>
      </w:r>
      <w:proofErr w:type="spellStart"/>
      <w:r w:rsidR="00D0147E" w:rsidRPr="00D0147E">
        <w:t>Chuyển</w:t>
      </w:r>
      <w:proofErr w:type="spellEnd"/>
      <w:r w:rsidR="00D0147E" w:rsidRPr="00D0147E">
        <w:t xml:space="preserve"> byte </w:t>
      </w:r>
      <w:proofErr w:type="spellStart"/>
      <w:r w:rsidR="00D0147E" w:rsidRPr="00D0147E">
        <w:t>về</w:t>
      </w:r>
      <w:proofErr w:type="spellEnd"/>
      <w:r w:rsidR="00D0147E" w:rsidRPr="00D0147E">
        <w:t xml:space="preserve"> </w:t>
      </w:r>
      <w:proofErr w:type="spellStart"/>
      <w:r w:rsidR="00D0147E" w:rsidRPr="00D0147E">
        <w:t>chuỗi</w:t>
      </w:r>
      <w:proofErr w:type="spellEnd"/>
      <w:r w:rsidR="00D0147E" w:rsidRPr="00D0147E">
        <w:t>:</w:t>
      </w:r>
    </w:p>
    <w:p w14:paraId="0AAD402A" w14:textId="08598557" w:rsidR="00D0147E" w:rsidRPr="00D0147E" w:rsidRDefault="00D85F7D" w:rsidP="00D0147E">
      <w:r>
        <w:tab/>
      </w:r>
      <w:proofErr w:type="spellStart"/>
      <w:r w:rsidR="00D0147E" w:rsidRPr="00D0147E">
        <w:t>plaintext.decode</w:t>
      </w:r>
      <w:proofErr w:type="spellEnd"/>
      <w:r w:rsidR="00D0147E" w:rsidRPr="00D0147E">
        <w:t>("utf-8")</w:t>
      </w:r>
    </w:p>
    <w:p w14:paraId="33833585" w14:textId="77777777" w:rsidR="00D0147E" w:rsidRPr="00D0147E" w:rsidRDefault="00D0147E" w:rsidP="00D0147E">
      <w:proofErr w:type="spellStart"/>
      <w:r w:rsidRPr="00D0147E">
        <w:t>Kết</w:t>
      </w:r>
      <w:proofErr w:type="spellEnd"/>
      <w:r w:rsidRPr="00D0147E">
        <w:t xml:space="preserve"> </w:t>
      </w:r>
      <w:proofErr w:type="spellStart"/>
      <w:r w:rsidRPr="00D0147E">
        <w:t>quả</w:t>
      </w:r>
      <w:proofErr w:type="spellEnd"/>
      <w:r w:rsidRPr="00D0147E">
        <w:t>:</w:t>
      </w:r>
    </w:p>
    <w:p w14:paraId="4BA8F3E0" w14:textId="6D5D1EB6" w:rsidR="00D0147E" w:rsidRPr="00D0147E" w:rsidRDefault="00D85F7D" w:rsidP="00D0147E">
      <w:r>
        <w:tab/>
      </w:r>
      <w:r w:rsidR="00D0147E" w:rsidRPr="00D0147E">
        <w:t>Xin chao day la bai tap AES</w:t>
      </w:r>
    </w:p>
    <w:p w14:paraId="7C5A1FC1" w14:textId="77777777" w:rsidR="00D0147E" w:rsidRDefault="00D0147E" w:rsidP="00D0147E"/>
    <w:p w14:paraId="3054AC9B" w14:textId="77777777" w:rsidR="004F5D96" w:rsidRDefault="00000000">
      <w:pPr>
        <w:numPr>
          <w:ilvl w:val="0"/>
          <w:numId w:val="12"/>
        </w:numPr>
      </w:pPr>
      <w:proofErr w:type="spellStart"/>
      <w:r>
        <w:t>Tìm</w:t>
      </w:r>
      <w:proofErr w:type="spellEnd"/>
      <w:r>
        <w:t xml:space="preserve"> </w:t>
      </w:r>
      <w:proofErr w:type="spellStart"/>
      <w:r>
        <w:t>hiểu</w:t>
      </w:r>
      <w:proofErr w:type="spellEnd"/>
      <w:r>
        <w:t xml:space="preserve"> </w:t>
      </w:r>
      <w:proofErr w:type="spellStart"/>
      <w:r>
        <w:t>về</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hoá</w:t>
      </w:r>
      <w:proofErr w:type="spellEnd"/>
      <w:r>
        <w:t xml:space="preserve"> </w:t>
      </w:r>
      <w:proofErr w:type="spellStart"/>
      <w:r>
        <w:t>bất</w:t>
      </w:r>
      <w:proofErr w:type="spellEnd"/>
      <w:r>
        <w:t xml:space="preserve"> </w:t>
      </w:r>
      <w:proofErr w:type="spellStart"/>
      <w:r>
        <w:t>đối</w:t>
      </w:r>
      <w:proofErr w:type="spellEnd"/>
      <w:r>
        <w:t xml:space="preserve"> </w:t>
      </w:r>
      <w:proofErr w:type="spellStart"/>
      <w:r>
        <w:t>xứng</w:t>
      </w:r>
      <w:proofErr w:type="spellEnd"/>
      <w:r>
        <w:t xml:space="preserve"> RSA </w:t>
      </w:r>
      <w:proofErr w:type="spellStart"/>
      <w:r>
        <w:t>nguyên</w:t>
      </w:r>
      <w:proofErr w:type="spellEnd"/>
      <w:r>
        <w:t xml:space="preserve"> </w:t>
      </w:r>
      <w:proofErr w:type="spellStart"/>
      <w:r>
        <w:t>lý</w:t>
      </w:r>
      <w:proofErr w:type="spellEnd"/>
      <w:r>
        <w:t xml:space="preserve"> </w:t>
      </w:r>
      <w:proofErr w:type="spellStart"/>
      <w:r>
        <w:t>sinh</w:t>
      </w:r>
      <w:proofErr w:type="spellEnd"/>
      <w:r>
        <w:t xml:space="preserve"> </w:t>
      </w:r>
      <w:proofErr w:type="spellStart"/>
      <w:r>
        <w:t>cặp</w:t>
      </w:r>
      <w:proofErr w:type="spellEnd"/>
      <w:r>
        <w:t xml:space="preserve"> </w:t>
      </w:r>
      <w:proofErr w:type="spellStart"/>
      <w:r>
        <w:t>khoá</w:t>
      </w:r>
      <w:proofErr w:type="spellEnd"/>
      <w:r>
        <w:t xml:space="preserve"> </w:t>
      </w:r>
      <w:proofErr w:type="spellStart"/>
      <w:r>
        <w:t>bí</w:t>
      </w:r>
      <w:proofErr w:type="spellEnd"/>
      <w:r>
        <w:t xml:space="preserve"> </w:t>
      </w:r>
      <w:proofErr w:type="spellStart"/>
      <w:r>
        <w:t>mật</w:t>
      </w:r>
      <w:proofErr w:type="spellEnd"/>
      <w:r>
        <w:t xml:space="preserve">, </w:t>
      </w:r>
      <w:proofErr w:type="spellStart"/>
      <w:r>
        <w:t>công</w:t>
      </w:r>
      <w:proofErr w:type="spellEnd"/>
      <w:r>
        <w:t xml:space="preserve"> </w:t>
      </w:r>
      <w:proofErr w:type="spellStart"/>
      <w:r>
        <w:t>khai</w:t>
      </w:r>
      <w:proofErr w:type="spellEnd"/>
    </w:p>
    <w:p w14:paraId="3B6E8330" w14:textId="77777777" w:rsidR="004F5D96" w:rsidRDefault="00000000">
      <w:pPr>
        <w:numPr>
          <w:ilvl w:val="1"/>
          <w:numId w:val="12"/>
        </w:numPr>
      </w:pP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hoá</w:t>
      </w:r>
      <w:proofErr w:type="spellEnd"/>
      <w:r>
        <w:t xml:space="preserve"> </w:t>
      </w:r>
      <w:proofErr w:type="spellStart"/>
      <w:r>
        <w:t>bất</w:t>
      </w:r>
      <w:proofErr w:type="spellEnd"/>
      <w:r>
        <w:t xml:space="preserve"> </w:t>
      </w:r>
      <w:proofErr w:type="spellStart"/>
      <w:r>
        <w:t>đối</w:t>
      </w:r>
      <w:proofErr w:type="spellEnd"/>
      <w:r>
        <w:t xml:space="preserve"> </w:t>
      </w:r>
      <w:proofErr w:type="spellStart"/>
      <w:r>
        <w:t>xứng</w:t>
      </w:r>
      <w:proofErr w:type="spellEnd"/>
      <w:r>
        <w:t xml:space="preserve"> RSA</w:t>
      </w:r>
    </w:p>
    <w:p w14:paraId="19AB89DA" w14:textId="77777777" w:rsidR="004F5D96" w:rsidRDefault="00000000">
      <w:pPr>
        <w:ind w:firstLine="720"/>
      </w:pPr>
      <w:r>
        <w:t xml:space="preserve">RSA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mã</w:t>
      </w:r>
      <w:proofErr w:type="spellEnd"/>
      <w:r>
        <w:t xml:space="preserve"> </w:t>
      </w:r>
      <w:proofErr w:type="spellStart"/>
      <w:r>
        <w:t>hóa</w:t>
      </w:r>
      <w:proofErr w:type="spellEnd"/>
      <w:r>
        <w:t xml:space="preserve"> </w:t>
      </w:r>
      <w:proofErr w:type="spellStart"/>
      <w:r>
        <w:t>bất</w:t>
      </w:r>
      <w:proofErr w:type="spellEnd"/>
      <w:r>
        <w:t xml:space="preserve"> </w:t>
      </w:r>
      <w:proofErr w:type="spellStart"/>
      <w:r>
        <w:t>đối</w:t>
      </w:r>
      <w:proofErr w:type="spellEnd"/>
      <w:r>
        <w:t xml:space="preserve"> </w:t>
      </w:r>
      <w:proofErr w:type="spellStart"/>
      <w:r>
        <w:t>xứng</w:t>
      </w:r>
      <w:proofErr w:type="spellEnd"/>
      <w:r>
        <w:t xml:space="preserve"> (asymmetric cryptography) </w:t>
      </w:r>
      <w:proofErr w:type="spellStart"/>
      <w:r>
        <w:t>sử</w:t>
      </w:r>
      <w:proofErr w:type="spellEnd"/>
      <w:r>
        <w:t xml:space="preserve"> </w:t>
      </w:r>
      <w:proofErr w:type="spellStart"/>
      <w:r>
        <w:t>dụng</w:t>
      </w:r>
      <w:proofErr w:type="spellEnd"/>
      <w:r>
        <w:t xml:space="preserve"> </w:t>
      </w:r>
      <w:proofErr w:type="spellStart"/>
      <w:r>
        <w:t>hai</w:t>
      </w:r>
      <w:proofErr w:type="spellEnd"/>
      <w:r>
        <w:t xml:space="preserve"> </w:t>
      </w:r>
      <w:proofErr w:type="spellStart"/>
      <w:r>
        <w:t>khóa</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Public key (</w:t>
      </w:r>
      <w:proofErr w:type="spellStart"/>
      <w:r>
        <w:t>khóa</w:t>
      </w:r>
      <w:proofErr w:type="spellEnd"/>
      <w:r>
        <w:t xml:space="preserve"> </w:t>
      </w:r>
      <w:proofErr w:type="spellStart"/>
      <w:r>
        <w:t>công</w:t>
      </w:r>
      <w:proofErr w:type="spellEnd"/>
      <w:r>
        <w:t xml:space="preserve"> </w:t>
      </w:r>
      <w:proofErr w:type="spellStart"/>
      <w:r>
        <w:t>khai</w:t>
      </w:r>
      <w:proofErr w:type="spellEnd"/>
      <w:r>
        <w:t xml:space="preserve">) </w:t>
      </w:r>
      <w:proofErr w:type="spellStart"/>
      <w:r>
        <w:t>được</w:t>
      </w:r>
      <w:proofErr w:type="spellEnd"/>
      <w:r>
        <w:t xml:space="preserve"> chia </w:t>
      </w:r>
      <w:proofErr w:type="spellStart"/>
      <w:r>
        <w:t>sẻ</w:t>
      </w:r>
      <w:proofErr w:type="spellEnd"/>
      <w:r>
        <w:t xml:space="preserve"> </w:t>
      </w:r>
      <w:proofErr w:type="spellStart"/>
      <w:r>
        <w:t>với</w:t>
      </w:r>
      <w:proofErr w:type="spellEnd"/>
      <w:r>
        <w:t xml:space="preserve"> </w:t>
      </w:r>
      <w:proofErr w:type="spellStart"/>
      <w:r>
        <w:t>bất</w:t>
      </w:r>
      <w:proofErr w:type="spellEnd"/>
      <w:r>
        <w:t xml:space="preserve"> </w:t>
      </w:r>
      <w:proofErr w:type="spellStart"/>
      <w:r>
        <w:t>kỳ</w:t>
      </w:r>
      <w:proofErr w:type="spellEnd"/>
      <w:r>
        <w:t xml:space="preserve"> ai </w:t>
      </w:r>
      <w:proofErr w:type="spellStart"/>
      <w:r>
        <w:t>và</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khi</w:t>
      </w:r>
      <w:proofErr w:type="spellEnd"/>
      <w:r>
        <w:t xml:space="preserve"> private key (</w:t>
      </w:r>
      <w:proofErr w:type="spellStart"/>
      <w:r>
        <w:t>khóa</w:t>
      </w:r>
      <w:proofErr w:type="spellEnd"/>
      <w:r>
        <w:t xml:space="preserve"> </w:t>
      </w:r>
      <w:proofErr w:type="spellStart"/>
      <w:r>
        <w:t>bí</w:t>
      </w:r>
      <w:proofErr w:type="spellEnd"/>
      <w:r>
        <w:t xml:space="preserve"> </w:t>
      </w:r>
      <w:proofErr w:type="spellStart"/>
      <w:r>
        <w:t>mật</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kín</w:t>
      </w:r>
      <w:proofErr w:type="spellEnd"/>
      <w:r>
        <w:t xml:space="preserve"> </w:t>
      </w:r>
      <w:proofErr w:type="spellStart"/>
      <w:r>
        <w:t>và</w:t>
      </w:r>
      <w:proofErr w:type="spellEnd"/>
      <w:r>
        <w:t xml:space="preserve"> </w:t>
      </w:r>
      <w:proofErr w:type="spellStart"/>
      <w:r>
        <w:t>chỉ</w:t>
      </w:r>
      <w:proofErr w:type="spellEnd"/>
      <w:r>
        <w:t xml:space="preserve"> </w:t>
      </w:r>
      <w:proofErr w:type="spellStart"/>
      <w:r>
        <w:t>người</w:t>
      </w:r>
      <w:proofErr w:type="spellEnd"/>
      <w:r>
        <w:t xml:space="preserve"> </w:t>
      </w:r>
      <w:proofErr w:type="spellStart"/>
      <w:r>
        <w:t>sở</w:t>
      </w:r>
      <w:proofErr w:type="spellEnd"/>
      <w:r>
        <w:t xml:space="preserve"> </w:t>
      </w:r>
      <w:proofErr w:type="spellStart"/>
      <w:r>
        <w:t>hữu</w:t>
      </w:r>
      <w:proofErr w:type="spellEnd"/>
      <w:r>
        <w:t xml:space="preserve"> </w:t>
      </w:r>
      <w:proofErr w:type="spellStart"/>
      <w:r>
        <w:t>nó</w:t>
      </w:r>
      <w:proofErr w:type="spellEnd"/>
      <w:r>
        <w:t xml:space="preserve">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giải</w:t>
      </w:r>
      <w:proofErr w:type="spellEnd"/>
      <w:r>
        <w:t xml:space="preserve"> </w:t>
      </w:r>
      <w:proofErr w:type="spellStart"/>
      <w:r>
        <w:t>mã</w:t>
      </w:r>
      <w:proofErr w:type="spellEnd"/>
      <w:r>
        <w:t xml:space="preserve"> </w:t>
      </w:r>
      <w:proofErr w:type="spellStart"/>
      <w:r>
        <w:t>thông</w:t>
      </w:r>
      <w:proofErr w:type="spellEnd"/>
      <w:r>
        <w:t xml:space="preserve"> tin.</w:t>
      </w:r>
    </w:p>
    <w:p w14:paraId="64D439A0" w14:textId="77777777" w:rsidR="004F5D96" w:rsidRDefault="00000000">
      <w:pPr>
        <w:ind w:firstLine="720"/>
      </w:pPr>
      <w:proofErr w:type="spellStart"/>
      <w:r>
        <w:lastRenderedPageBreak/>
        <w:t>Bằng</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public key, </w:t>
      </w:r>
      <w:proofErr w:type="spellStart"/>
      <w:r>
        <w:t>bất</w:t>
      </w:r>
      <w:proofErr w:type="spellEnd"/>
      <w:r>
        <w:t xml:space="preserve"> </w:t>
      </w:r>
      <w:proofErr w:type="spellStart"/>
      <w:r>
        <w:t>kỳ</w:t>
      </w:r>
      <w:proofErr w:type="spellEnd"/>
      <w:r>
        <w:t xml:space="preserve"> ai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thông</w:t>
      </w:r>
      <w:proofErr w:type="spellEnd"/>
      <w:r>
        <w:t xml:space="preserve"> tin </w:t>
      </w:r>
      <w:proofErr w:type="spellStart"/>
      <w:r>
        <w:t>một</w:t>
      </w:r>
      <w:proofErr w:type="spellEnd"/>
      <w:r>
        <w:t xml:space="preserve"> </w:t>
      </w:r>
      <w:proofErr w:type="spellStart"/>
      <w:r>
        <w:t>cách</w:t>
      </w:r>
      <w:proofErr w:type="spellEnd"/>
      <w:r>
        <w:t xml:space="preserve"> an </w:t>
      </w:r>
      <w:proofErr w:type="spellStart"/>
      <w:r>
        <w:t>toàn</w:t>
      </w:r>
      <w:proofErr w:type="spellEnd"/>
      <w:r>
        <w:t xml:space="preserve">, </w:t>
      </w:r>
      <w:proofErr w:type="spellStart"/>
      <w:r>
        <w:t>nhưng</w:t>
      </w:r>
      <w:proofErr w:type="spellEnd"/>
      <w:r>
        <w:t xml:space="preserve"> </w:t>
      </w:r>
      <w:proofErr w:type="spellStart"/>
      <w:r>
        <w:t>chỉ</w:t>
      </w:r>
      <w:proofErr w:type="spellEnd"/>
      <w:r>
        <w:t xml:space="preserve"> </w:t>
      </w:r>
      <w:proofErr w:type="spellStart"/>
      <w:r>
        <w:t>người</w:t>
      </w:r>
      <w:proofErr w:type="spellEnd"/>
      <w:r>
        <w:t xml:space="preserve"> </w:t>
      </w:r>
      <w:proofErr w:type="spellStart"/>
      <w:r>
        <w:t>giữ</w:t>
      </w:r>
      <w:proofErr w:type="spellEnd"/>
      <w:r>
        <w:t xml:space="preserve"> private key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đọc</w:t>
      </w:r>
      <w:proofErr w:type="spellEnd"/>
      <w:r>
        <w:t xml:space="preserve"> </w:t>
      </w:r>
      <w:proofErr w:type="spellStart"/>
      <w:r>
        <w:t>được</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mang</w:t>
      </w:r>
      <w:proofErr w:type="spellEnd"/>
      <w:r>
        <w:t xml:space="preserve"> </w:t>
      </w:r>
      <w:proofErr w:type="spellStart"/>
      <w:r>
        <w:t>lại</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cao</w:t>
      </w:r>
      <w:proofErr w:type="spellEnd"/>
      <w:r>
        <w:t xml:space="preserve"> </w:t>
      </w:r>
      <w:proofErr w:type="spellStart"/>
      <w:r>
        <w:t>vì</w:t>
      </w:r>
      <w:proofErr w:type="spellEnd"/>
      <w:r>
        <w:t xml:space="preserve"> </w:t>
      </w:r>
      <w:proofErr w:type="spellStart"/>
      <w:r>
        <w:t>dù</w:t>
      </w:r>
      <w:proofErr w:type="spellEnd"/>
      <w:r>
        <w:t xml:space="preserve"> </w:t>
      </w:r>
      <w:proofErr w:type="spellStart"/>
      <w:r>
        <w:t>thông</w:t>
      </w:r>
      <w:proofErr w:type="spellEnd"/>
      <w:r>
        <w:t xml:space="preserve"> tin </w:t>
      </w:r>
      <w:proofErr w:type="spellStart"/>
      <w:r>
        <w:t>có</w:t>
      </w:r>
      <w:proofErr w:type="spellEnd"/>
      <w:r>
        <w:t xml:space="preserve"> </w:t>
      </w:r>
      <w:proofErr w:type="spellStart"/>
      <w:r>
        <w:t>bị</w:t>
      </w:r>
      <w:proofErr w:type="spellEnd"/>
      <w:r>
        <w:t xml:space="preserve"> </w:t>
      </w:r>
      <w:proofErr w:type="spellStart"/>
      <w:r>
        <w:t>chặn</w:t>
      </w:r>
      <w:proofErr w:type="spellEnd"/>
      <w:r>
        <w:t xml:space="preserve">, </w:t>
      </w:r>
      <w:proofErr w:type="spellStart"/>
      <w:r>
        <w:t>chỉ</w:t>
      </w:r>
      <w:proofErr w:type="spellEnd"/>
      <w:r>
        <w:t xml:space="preserve"> </w:t>
      </w:r>
      <w:proofErr w:type="spellStart"/>
      <w:r>
        <w:t>người</w:t>
      </w:r>
      <w:proofErr w:type="spellEnd"/>
      <w:r>
        <w:t xml:space="preserve"> </w:t>
      </w:r>
      <w:proofErr w:type="spellStart"/>
      <w:r>
        <w:t>có</w:t>
      </w:r>
      <w:proofErr w:type="spellEnd"/>
      <w:r>
        <w:t xml:space="preserve"> private key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giải</w:t>
      </w:r>
      <w:proofErr w:type="spellEnd"/>
      <w:r>
        <w:t xml:space="preserve"> </w:t>
      </w:r>
      <w:proofErr w:type="spellStart"/>
      <w:r>
        <w:t>mã</w:t>
      </w:r>
      <w:proofErr w:type="spellEnd"/>
      <w:r>
        <w:t>.</w:t>
      </w:r>
    </w:p>
    <w:p w14:paraId="3CB38944" w14:textId="77777777" w:rsidR="004F5D96" w:rsidRDefault="00000000">
      <w:pPr>
        <w:ind w:firstLine="720"/>
      </w:pPr>
      <w:proofErr w:type="spellStart"/>
      <w:r>
        <w:t>Dù</w:t>
      </w:r>
      <w:proofErr w:type="spellEnd"/>
      <w:r>
        <w:t xml:space="preserve"> </w:t>
      </w:r>
      <w:proofErr w:type="spellStart"/>
      <w:r>
        <w:t>trên</w:t>
      </w:r>
      <w:proofErr w:type="spellEnd"/>
      <w:r>
        <w:t xml:space="preserve"> </w:t>
      </w:r>
      <w:proofErr w:type="spellStart"/>
      <w:r>
        <w:t>lý</w:t>
      </w:r>
      <w:proofErr w:type="spellEnd"/>
      <w:r>
        <w:t xml:space="preserve"> </w:t>
      </w:r>
      <w:proofErr w:type="spellStart"/>
      <w:r>
        <w:t>thuyết</w:t>
      </w:r>
      <w:proofErr w:type="spellEnd"/>
      <w:r>
        <w:t xml:space="preserve"> RSA </w:t>
      </w:r>
      <w:proofErr w:type="spellStart"/>
      <w:r>
        <w:t>có</w:t>
      </w:r>
      <w:proofErr w:type="spellEnd"/>
      <w:r>
        <w:t xml:space="preserve"> </w:t>
      </w:r>
      <w:proofErr w:type="spellStart"/>
      <w:r>
        <w:t>độ</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rất</w:t>
      </w:r>
      <w:proofErr w:type="spellEnd"/>
      <w:r>
        <w:t xml:space="preserve"> </w:t>
      </w:r>
      <w:proofErr w:type="spellStart"/>
      <w:r>
        <w:t>cao</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không</w:t>
      </w:r>
      <w:proofErr w:type="spellEnd"/>
      <w:r>
        <w:t xml:space="preserve"> </w:t>
      </w:r>
      <w:proofErr w:type="spellStart"/>
      <w:r>
        <w:t>có</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nào</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như</w:t>
      </w:r>
      <w:proofErr w:type="spellEnd"/>
      <w:r>
        <w:t> </w:t>
      </w:r>
      <w:hyperlink r:id="rId13" w:tgtFrame="https://vietnix.vn/rsa/_blank" w:history="1">
        <w:r>
          <w:t>AI</w:t>
        </w:r>
      </w:hyperlink>
      <w:r>
        <w:t>, </w:t>
      </w:r>
      <w:proofErr w:type="spellStart"/>
      <w:r>
        <w:fldChar w:fldCharType="begin"/>
      </w:r>
      <w:r>
        <w:instrText xml:space="preserve"> HYPERLINK "https://vietnix.vn/may-tinh-luong-tu-la-gi/" \t "https://vietnix.vn/rsa/_blank" </w:instrText>
      </w:r>
      <w:r>
        <w:fldChar w:fldCharType="separate"/>
      </w:r>
      <w:r>
        <w:t>máy</w:t>
      </w:r>
      <w:proofErr w:type="spellEnd"/>
      <w:r>
        <w:t xml:space="preserve"> </w:t>
      </w:r>
      <w:proofErr w:type="spellStart"/>
      <w:r>
        <w:t>tính</w:t>
      </w:r>
      <w:proofErr w:type="spellEnd"/>
      <w:r>
        <w:t xml:space="preserve"> </w:t>
      </w:r>
      <w:proofErr w:type="spellStart"/>
      <w:r>
        <w:t>lượng</w:t>
      </w:r>
      <w:proofErr w:type="spellEnd"/>
      <w:r>
        <w:t xml:space="preserve"> </w:t>
      </w:r>
      <w:proofErr w:type="spellStart"/>
      <w:r>
        <w:t>tử</w:t>
      </w:r>
      <w:proofErr w:type="spellEnd"/>
      <w:r>
        <w:fldChar w:fldCharType="end"/>
      </w:r>
      <w:r>
        <w:t> </w:t>
      </w:r>
      <w:proofErr w:type="spellStart"/>
      <w:r>
        <w:t>và</w:t>
      </w:r>
      <w:proofErr w:type="spellEnd"/>
      <w:r>
        <w:t> </w:t>
      </w:r>
      <w:proofErr w:type="spellStart"/>
      <w:r>
        <w:fldChar w:fldCharType="begin"/>
      </w:r>
      <w:r>
        <w:instrText xml:space="preserve"> HYPERLINK "https://vietnix.vn/sieu-may-tinh-la-gi/" \t "https://vietnix.vn/rsa/_blank" </w:instrText>
      </w:r>
      <w:r>
        <w:fldChar w:fldCharType="separate"/>
      </w:r>
      <w:r>
        <w:t>siêu</w:t>
      </w:r>
      <w:proofErr w:type="spellEnd"/>
      <w:r>
        <w:t xml:space="preserve"> </w:t>
      </w:r>
      <w:proofErr w:type="spellStart"/>
      <w:r>
        <w:t>máy</w:t>
      </w:r>
      <w:proofErr w:type="spellEnd"/>
      <w:r>
        <w:t xml:space="preserve"> </w:t>
      </w:r>
      <w:proofErr w:type="spellStart"/>
      <w:r>
        <w:t>tính</w:t>
      </w:r>
      <w:proofErr w:type="spellEnd"/>
      <w:r>
        <w:fldChar w:fldCharType="end"/>
      </w:r>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mã</w:t>
      </w:r>
      <w:proofErr w:type="spellEnd"/>
      <w:r>
        <w:t xml:space="preserve"> </w:t>
      </w:r>
      <w:proofErr w:type="spellStart"/>
      <w:r>
        <w:t>hóa</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bị</w:t>
      </w:r>
      <w:proofErr w:type="spellEnd"/>
      <w:r>
        <w:t xml:space="preserve"> </w:t>
      </w:r>
      <w:proofErr w:type="spellStart"/>
      <w:r>
        <w:t>phá</w:t>
      </w:r>
      <w:proofErr w:type="spellEnd"/>
      <w:r>
        <w:t xml:space="preserve"> </w:t>
      </w:r>
      <w:proofErr w:type="spellStart"/>
      <w:r>
        <w:t>vỡ</w:t>
      </w:r>
      <w:proofErr w:type="spellEnd"/>
      <w:r>
        <w:t xml:space="preserve"> </w:t>
      </w:r>
      <w:proofErr w:type="spellStart"/>
      <w:r>
        <w:t>hơn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khóa</w:t>
      </w:r>
      <w:proofErr w:type="spellEnd"/>
      <w:r>
        <w:t xml:space="preserve"> </w:t>
      </w:r>
      <w:proofErr w:type="spellStart"/>
      <w:r>
        <w:t>như</w:t>
      </w:r>
      <w:proofErr w:type="spellEnd"/>
      <w:r>
        <w:t xml:space="preserve"> RSA </w:t>
      </w:r>
      <w:proofErr w:type="spellStart"/>
      <w:r>
        <w:t>vẫn</w:t>
      </w:r>
      <w:proofErr w:type="spellEnd"/>
      <w:r>
        <w:t xml:space="preserve"> </w:t>
      </w:r>
      <w:proofErr w:type="spellStart"/>
      <w:r>
        <w:t>bảo</w:t>
      </w:r>
      <w:proofErr w:type="spellEnd"/>
      <w:r>
        <w:t xml:space="preserve"> </w:t>
      </w:r>
      <w:proofErr w:type="spellStart"/>
      <w:r>
        <w:t>vệ</w:t>
      </w:r>
      <w:proofErr w:type="spellEnd"/>
      <w:r>
        <w:t xml:space="preserve"> </w:t>
      </w:r>
      <w:proofErr w:type="spellStart"/>
      <w:r>
        <w:t>được</w:t>
      </w:r>
      <w:proofErr w:type="spellEnd"/>
      <w:r>
        <w:t xml:space="preserve"> </w:t>
      </w:r>
      <w:proofErr w:type="spellStart"/>
      <w:r>
        <w:t>thông</w:t>
      </w:r>
      <w:proofErr w:type="spellEnd"/>
      <w:r>
        <w:t xml:space="preserve"> tin </w:t>
      </w:r>
      <w:proofErr w:type="spellStart"/>
      <w:r>
        <w:t>trước</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nhưng</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đe</w:t>
      </w:r>
      <w:proofErr w:type="spellEnd"/>
      <w:r>
        <w:t xml:space="preserve"> </w:t>
      </w:r>
      <w:proofErr w:type="spellStart"/>
      <w:r>
        <w:t>dọa</w:t>
      </w:r>
      <w:proofErr w:type="spellEnd"/>
      <w:r>
        <w:t xml:space="preserve"> </w:t>
      </w:r>
      <w:proofErr w:type="spellStart"/>
      <w:r>
        <w:t>bởi</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hơn</w:t>
      </w:r>
      <w:proofErr w:type="spellEnd"/>
      <w:r>
        <w:t>.</w:t>
      </w:r>
    </w:p>
    <w:p w14:paraId="4EA5BCE2" w14:textId="77777777" w:rsidR="004F5D96" w:rsidRDefault="00000000">
      <w:pPr>
        <w:numPr>
          <w:ilvl w:val="1"/>
          <w:numId w:val="12"/>
        </w:numPr>
      </w:pPr>
      <w:r>
        <w:t xml:space="preserve">Nguyên </w:t>
      </w:r>
      <w:proofErr w:type="spellStart"/>
      <w:r>
        <w:t>lý</w:t>
      </w:r>
      <w:proofErr w:type="spellEnd"/>
      <w:r>
        <w:t xml:space="preserve"> </w:t>
      </w:r>
      <w:proofErr w:type="spellStart"/>
      <w:r>
        <w:t>sinh</w:t>
      </w:r>
      <w:proofErr w:type="spellEnd"/>
      <w:r>
        <w:t xml:space="preserve"> </w:t>
      </w:r>
      <w:proofErr w:type="spellStart"/>
      <w:r>
        <w:t>cặp</w:t>
      </w:r>
      <w:proofErr w:type="spellEnd"/>
      <w:r>
        <w:t xml:space="preserve"> </w:t>
      </w:r>
      <w:proofErr w:type="spellStart"/>
      <w:r>
        <w:t>khoá</w:t>
      </w:r>
      <w:proofErr w:type="spellEnd"/>
      <w:r>
        <w:t xml:space="preserve"> </w:t>
      </w:r>
      <w:proofErr w:type="spellStart"/>
      <w:r>
        <w:t>bí</w:t>
      </w:r>
      <w:proofErr w:type="spellEnd"/>
      <w:r>
        <w:t xml:space="preserve"> </w:t>
      </w:r>
      <w:proofErr w:type="spellStart"/>
      <w:r>
        <w:t>mật</w:t>
      </w:r>
      <w:proofErr w:type="spellEnd"/>
      <w:r>
        <w:t xml:space="preserve">, </w:t>
      </w:r>
      <w:proofErr w:type="spellStart"/>
      <w:r>
        <w:t>công</w:t>
      </w:r>
      <w:proofErr w:type="spellEnd"/>
      <w:r>
        <w:t xml:space="preserve"> </w:t>
      </w:r>
      <w:proofErr w:type="spellStart"/>
      <w:r>
        <w:t>khai</w:t>
      </w:r>
      <w:proofErr w:type="spellEnd"/>
    </w:p>
    <w:p w14:paraId="474C195F" w14:textId="77777777" w:rsidR="004F5D96" w:rsidRDefault="00000000">
      <w:pPr>
        <w:ind w:firstLine="720"/>
      </w:pP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RSA </w:t>
      </w:r>
      <w:proofErr w:type="spellStart"/>
      <w:r>
        <w:t>dựa</w:t>
      </w:r>
      <w:proofErr w:type="spellEnd"/>
      <w:r>
        <w:t xml:space="preserve"> </w:t>
      </w:r>
      <w:proofErr w:type="spellStart"/>
      <w:r>
        <w:t>trên</w:t>
      </w:r>
      <w:proofErr w:type="spellEnd"/>
      <w:r>
        <w:t xml:space="preserve"> 4 </w:t>
      </w:r>
      <w:proofErr w:type="spellStart"/>
      <w:r>
        <w:t>bước</w:t>
      </w:r>
      <w:proofErr w:type="spellEnd"/>
      <w:r>
        <w:t xml:space="preserve"> </w:t>
      </w:r>
      <w:proofErr w:type="spellStart"/>
      <w:r>
        <w:t>chính</w:t>
      </w:r>
      <w:proofErr w:type="spellEnd"/>
      <w:r>
        <w:t xml:space="preserve">: </w:t>
      </w:r>
      <w:proofErr w:type="spellStart"/>
      <w:r>
        <w:t>sinh</w:t>
      </w:r>
      <w:proofErr w:type="spellEnd"/>
      <w:r>
        <w:t xml:space="preserve"> </w:t>
      </w:r>
      <w:proofErr w:type="spellStart"/>
      <w:r>
        <w:t>khóa</w:t>
      </w:r>
      <w:proofErr w:type="spellEnd"/>
      <w:r>
        <w:t xml:space="preserve">, chia </w:t>
      </w:r>
      <w:proofErr w:type="spellStart"/>
      <w:r>
        <w:t>sẻ</w:t>
      </w:r>
      <w:proofErr w:type="spellEnd"/>
      <w:r>
        <w:t xml:space="preserve"> key,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w:t>
      </w:r>
    </w:p>
    <w:p w14:paraId="4D76213C" w14:textId="77777777" w:rsidR="004F5D96" w:rsidRDefault="00000000">
      <w:r>
        <w:t>*</w:t>
      </w: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hóa</w:t>
      </w:r>
      <w:proofErr w:type="spellEnd"/>
    </w:p>
    <w:p w14:paraId="47E5DED3" w14:textId="77777777" w:rsidR="004F5D96" w:rsidRDefault="00000000">
      <w:r>
        <w:t xml:space="preserve">- </w:t>
      </w:r>
      <w:proofErr w:type="spellStart"/>
      <w:r>
        <w:t>Việc</w:t>
      </w:r>
      <w:proofErr w:type="spellEnd"/>
      <w:r>
        <w:t xml:space="preserve"> </w:t>
      </w:r>
      <w:proofErr w:type="spellStart"/>
      <w:r>
        <w:t>tạo</w:t>
      </w:r>
      <w:proofErr w:type="spellEnd"/>
      <w:r>
        <w:t xml:space="preserve"> </w:t>
      </w:r>
      <w:proofErr w:type="spellStart"/>
      <w:r>
        <w:t>khóa</w:t>
      </w:r>
      <w:proofErr w:type="spellEnd"/>
      <w:r>
        <w:t xml:space="preserve"> </w:t>
      </w:r>
      <w:proofErr w:type="spellStart"/>
      <w:r>
        <w:t>trong</w:t>
      </w:r>
      <w:proofErr w:type="spellEnd"/>
      <w:r>
        <w:t xml:space="preserve"> RSA </w:t>
      </w:r>
      <w:proofErr w:type="spellStart"/>
      <w:r>
        <w:t>dựa</w:t>
      </w:r>
      <w:proofErr w:type="spellEnd"/>
      <w:r>
        <w:t xml:space="preserve"> </w:t>
      </w:r>
      <w:proofErr w:type="spellStart"/>
      <w:r>
        <w:t>trên</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ra</w:t>
      </w:r>
      <w:proofErr w:type="spellEnd"/>
      <w:r>
        <w:t xml:space="preserve"> </w:t>
      </w:r>
      <w:proofErr w:type="spellStart"/>
      <w:r>
        <w:t>bộ</w:t>
      </w:r>
      <w:proofErr w:type="spellEnd"/>
      <w:r>
        <w:t xml:space="preserve"> </w:t>
      </w:r>
      <w:proofErr w:type="spellStart"/>
      <w:r>
        <w:t>ba</w:t>
      </w:r>
      <w:proofErr w:type="spellEnd"/>
      <w:r>
        <w:t xml:space="preserve">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e, d, </w:t>
      </w:r>
      <w:proofErr w:type="spellStart"/>
      <w:r>
        <w:t>và</w:t>
      </w:r>
      <w:proofErr w:type="spellEnd"/>
      <w:r>
        <w:t xml:space="preserve"> n, </w:t>
      </w:r>
      <w:proofErr w:type="spellStart"/>
      <w:r>
        <w:t>với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rằng</w:t>
      </w:r>
      <w:proofErr w:type="spellEnd"/>
      <w:r>
        <w:t xml:space="preserve"> </w:t>
      </w:r>
      <w:proofErr w:type="spellStart"/>
      <w:r>
        <w:t>khi</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thông</w:t>
      </w:r>
      <w:proofErr w:type="spellEnd"/>
      <w:r>
        <w:t xml:space="preserve"> </w:t>
      </w:r>
      <w:proofErr w:type="spellStart"/>
      <w:r>
        <w:t>điệp</w:t>
      </w:r>
      <w:proofErr w:type="spellEnd"/>
      <w:r>
        <w:t xml:space="preserve"> m, </w:t>
      </w:r>
      <w:proofErr w:type="spellStart"/>
      <w:r>
        <w:t>công</w:t>
      </w:r>
      <w:proofErr w:type="spellEnd"/>
      <w:r>
        <w:t xml:space="preserve"> </w:t>
      </w:r>
      <w:proofErr w:type="spellStart"/>
      <w:r>
        <w:t>thức</w:t>
      </w:r>
      <w:proofErr w:type="spellEnd"/>
      <w:r>
        <w:t xml:space="preserve"> </w:t>
      </w:r>
      <w:proofErr w:type="spellStart"/>
      <w:r>
        <w:t>sau</w:t>
      </w:r>
      <w:proofErr w:type="spellEnd"/>
      <w:r>
        <w:t xml:space="preserve"> </w:t>
      </w:r>
      <w:proofErr w:type="spellStart"/>
      <w:r>
        <w:t>được</w:t>
      </w:r>
      <w:proofErr w:type="spellEnd"/>
      <w:r>
        <w:t xml:space="preserve"> </w:t>
      </w:r>
      <w:proofErr w:type="spellStart"/>
      <w:r>
        <w:t>thỏa</w:t>
      </w:r>
      <w:proofErr w:type="spellEnd"/>
      <w:r>
        <w:t xml:space="preserve"> </w:t>
      </w:r>
      <w:proofErr w:type="spellStart"/>
      <w:r>
        <w:t>mãn</w:t>
      </w:r>
      <w:proofErr w:type="spellEnd"/>
      <w:r>
        <w:t>:</w:t>
      </w:r>
    </w:p>
    <w:p w14:paraId="58A2314C" w14:textId="77777777" w:rsidR="004F5D96" w:rsidRPr="00D0147E" w:rsidRDefault="00000000">
      <w:pPr>
        <w:ind w:firstLineChars="950" w:firstLine="2470"/>
        <w:rPr>
          <w:lang w:val="pt-BR"/>
        </w:rPr>
      </w:pPr>
      <w:r w:rsidRPr="00D0147E">
        <w:rPr>
          <w:lang w:val="pt-BR"/>
        </w:rPr>
        <w:t>m^e mod n = m^d mod n</w:t>
      </w:r>
    </w:p>
    <w:p w14:paraId="614A18FC" w14:textId="77777777" w:rsidR="004F5D96" w:rsidRPr="00D0147E" w:rsidRDefault="00000000">
      <w:pPr>
        <w:ind w:firstLine="720"/>
        <w:rPr>
          <w:lang w:val="pt-BR"/>
        </w:rPr>
      </w:pPr>
      <w:r w:rsidRPr="00D0147E">
        <w:rPr>
          <w:lang w:val="pt-BR"/>
        </w:rPr>
        <w:t>Một điểm quan trọng là private key d phải được bảo mật tuyệt đối. Ngay cả khi ai đó biết được e, n, hay thông điệp m, họ cũng không thể tính được d. Cụ thể, quá trình sinh khóa trong RSA gồm các bước như sau:</w:t>
      </w:r>
    </w:p>
    <w:p w14:paraId="72AD565B" w14:textId="77777777" w:rsidR="004F5D96" w:rsidRPr="00D0147E" w:rsidRDefault="00000000">
      <w:pPr>
        <w:rPr>
          <w:lang w:val="pt-BR"/>
        </w:rPr>
      </w:pPr>
      <w:r w:rsidRPr="00D0147E">
        <w:rPr>
          <w:lang w:val="pt-BR"/>
        </w:rPr>
        <w:t>- Chọn hai số nguyên tố lớn p và q: Đây là hai số bí mật mà chỉ người tạo khóa mới biết.</w:t>
      </w:r>
    </w:p>
    <w:p w14:paraId="7ED6E6F4" w14:textId="77777777" w:rsidR="004F5D96" w:rsidRPr="00D0147E" w:rsidRDefault="00000000">
      <w:pPr>
        <w:rPr>
          <w:lang w:val="pt-BR"/>
        </w:rPr>
      </w:pPr>
      <w:r w:rsidRPr="00D0147E">
        <w:rPr>
          <w:lang w:val="pt-BR"/>
        </w:rPr>
        <w:t>- Tính giá trị n = p * q: Giá trị này sẽ được dùng làm modulus cho cả public key và private key.</w:t>
      </w:r>
    </w:p>
    <w:p w14:paraId="15670F43" w14:textId="77777777" w:rsidR="004F5D96" w:rsidRPr="00D0147E" w:rsidRDefault="00000000">
      <w:pPr>
        <w:rPr>
          <w:lang w:val="pt-BR"/>
        </w:rPr>
      </w:pPr>
      <w:r w:rsidRPr="00D0147E">
        <w:rPr>
          <w:lang w:val="pt-BR"/>
        </w:rPr>
        <w:t xml:space="preserve">- Tính phi hàm Carmichael </w:t>
      </w:r>
      <w:r>
        <w:t>λ</w:t>
      </w:r>
      <w:r w:rsidRPr="00D0147E">
        <w:rPr>
          <w:lang w:val="pt-BR"/>
        </w:rPr>
        <w:t xml:space="preserve">(n): Đây là một số giả nguyên tố được tính bằng cách lấy bội chung nhỏ nhất (BCNN) của </w:t>
      </w:r>
      <w:r>
        <w:t>λ</w:t>
      </w:r>
      <w:r w:rsidRPr="00D0147E">
        <w:rPr>
          <w:lang w:val="pt-BR"/>
        </w:rPr>
        <w:t xml:space="preserve">(p) và </w:t>
      </w:r>
      <w:r>
        <w:t>λ</w:t>
      </w:r>
      <w:r w:rsidRPr="00D0147E">
        <w:rPr>
          <w:lang w:val="pt-BR"/>
        </w:rPr>
        <w:t xml:space="preserve">(q), với </w:t>
      </w:r>
      <w:r>
        <w:t>λ</w:t>
      </w:r>
      <w:r w:rsidRPr="00D0147E">
        <w:rPr>
          <w:lang w:val="pt-BR"/>
        </w:rPr>
        <w:t xml:space="preserve">(p) = p – 1 và </w:t>
      </w:r>
      <w:r>
        <w:t>λ</w:t>
      </w:r>
      <w:r w:rsidRPr="00D0147E">
        <w:rPr>
          <w:lang w:val="pt-BR"/>
        </w:rPr>
        <w:t xml:space="preserve">(q) = q – 1. Giá trị </w:t>
      </w:r>
      <w:r>
        <w:t>λ</w:t>
      </w:r>
      <w:r w:rsidRPr="00D0147E">
        <w:rPr>
          <w:lang w:val="pt-BR"/>
        </w:rPr>
        <w:t>(n) sẽ được giữ bí mật.</w:t>
      </w:r>
    </w:p>
    <w:p w14:paraId="2DC1311E" w14:textId="77777777" w:rsidR="004F5D96" w:rsidRPr="00D0147E" w:rsidRDefault="00000000">
      <w:pPr>
        <w:rPr>
          <w:lang w:val="pt-BR"/>
        </w:rPr>
      </w:pPr>
      <w:r w:rsidRPr="00D0147E">
        <w:rPr>
          <w:lang w:val="pt-BR"/>
        </w:rPr>
        <w:t xml:space="preserve">- Chọn số tự nhiên e: Chọn một số e trong khoảng (1, </w:t>
      </w:r>
      <w:r>
        <w:t>λ</w:t>
      </w:r>
      <w:r w:rsidRPr="00D0147E">
        <w:rPr>
          <w:lang w:val="pt-BR"/>
        </w:rPr>
        <w:t xml:space="preserve">(n)) sao cho ƯCLN(e, </w:t>
      </w:r>
      <w:r>
        <w:t>λ</w:t>
      </w:r>
      <w:r w:rsidRPr="00D0147E">
        <w:rPr>
          <w:lang w:val="pt-BR"/>
        </w:rPr>
        <w:t xml:space="preserve">(n)) = 1, nghĩa là e và </w:t>
      </w:r>
      <w:r>
        <w:t>λ</w:t>
      </w:r>
      <w:r w:rsidRPr="00D0147E">
        <w:rPr>
          <w:lang w:val="pt-BR"/>
        </w:rPr>
        <w:t>(n) nguyên tố cùng nhau. Số e sẽ được dùng để mã hóa thông điệp.</w:t>
      </w:r>
    </w:p>
    <w:p w14:paraId="67861314" w14:textId="77777777" w:rsidR="004F5D96" w:rsidRPr="00D0147E" w:rsidRDefault="00000000">
      <w:pPr>
        <w:rPr>
          <w:lang w:val="pt-BR"/>
        </w:rPr>
      </w:pPr>
      <w:r w:rsidRPr="00D0147E">
        <w:rPr>
          <w:lang w:val="pt-BR"/>
        </w:rPr>
        <w:t xml:space="preserve">- Tính số d: Tìm số d sao cho d * e ≡ 1 mod </w:t>
      </w:r>
      <w:r>
        <w:t>λ</w:t>
      </w:r>
      <w:r w:rsidRPr="00D0147E">
        <w:rPr>
          <w:lang w:val="pt-BR"/>
        </w:rPr>
        <w:t xml:space="preserve">(n), hay nói cách khác, d là nghịch đảo modulo của e theo </w:t>
      </w:r>
      <w:r>
        <w:t>λ</w:t>
      </w:r>
      <w:r w:rsidRPr="00D0147E">
        <w:rPr>
          <w:lang w:val="pt-BR"/>
        </w:rPr>
        <w:t>(n). Số d này sẽ được dùng để giải mã thông điệp.</w:t>
      </w:r>
    </w:p>
    <w:p w14:paraId="1D96D589" w14:textId="77777777" w:rsidR="004F5D96" w:rsidRPr="00D0147E" w:rsidRDefault="00000000">
      <w:pPr>
        <w:rPr>
          <w:lang w:val="pt-BR"/>
        </w:rPr>
      </w:pPr>
      <w:r w:rsidRPr="00D0147E">
        <w:rPr>
          <w:lang w:val="pt-BR"/>
        </w:rPr>
        <w:t>- Public key: Là bộ số (n, e), và có thể chia sẻ công khai.</w:t>
      </w:r>
    </w:p>
    <w:p w14:paraId="3E8AB87E" w14:textId="77777777" w:rsidR="004F5D96" w:rsidRPr="00D0147E" w:rsidRDefault="00000000">
      <w:pPr>
        <w:rPr>
          <w:lang w:val="pt-BR"/>
        </w:rPr>
      </w:pPr>
      <w:r w:rsidRPr="00D0147E">
        <w:rPr>
          <w:lang w:val="pt-BR"/>
        </w:rPr>
        <w:lastRenderedPageBreak/>
        <w:t>- Private key: Là bộ số (n, d), cần được giữ bí mật.</w:t>
      </w:r>
    </w:p>
    <w:p w14:paraId="6AD49DCD" w14:textId="77777777" w:rsidR="004F5D96" w:rsidRDefault="00000000">
      <w:r w:rsidRPr="00D0147E">
        <w:rPr>
          <w:lang w:val="pt-BR"/>
        </w:rPr>
        <w:t xml:space="preserve">         </w:t>
      </w:r>
      <w:r>
        <w:rPr>
          <w:noProof/>
        </w:rPr>
        <w:drawing>
          <wp:inline distT="0" distB="0" distL="114300" distR="114300" wp14:anchorId="3DF79A0B" wp14:editId="5EDD6ADD">
            <wp:extent cx="4438650" cy="2676525"/>
            <wp:effectExtent l="0" t="0" r="11430" b="5715"/>
            <wp:docPr id="9" name="Picture 9" descr="RSA là gì? Tìm hiểu hệ mã hóa RSA và chữ ký số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SA là gì? Tìm hiểu hệ mã hóa RSA và chữ ký số 25"/>
                    <pic:cNvPicPr>
                      <a:picLocks noChangeAspect="1"/>
                    </pic:cNvPicPr>
                  </pic:nvPicPr>
                  <pic:blipFill>
                    <a:blip r:embed="rId14"/>
                    <a:stretch>
                      <a:fillRect/>
                    </a:stretch>
                  </pic:blipFill>
                  <pic:spPr>
                    <a:xfrm>
                      <a:off x="0" y="0"/>
                      <a:ext cx="4438650" cy="2676525"/>
                    </a:xfrm>
                    <a:prstGeom prst="rect">
                      <a:avLst/>
                    </a:prstGeom>
                    <a:noFill/>
                    <a:ln w="9525">
                      <a:noFill/>
                    </a:ln>
                  </pic:spPr>
                </pic:pic>
              </a:graphicData>
            </a:graphic>
          </wp:inline>
        </w:drawing>
      </w:r>
    </w:p>
    <w:p w14:paraId="79B6AE1E" w14:textId="77777777" w:rsidR="004F5D96" w:rsidRDefault="00000000">
      <w:pPr>
        <w:ind w:firstLineChars="200" w:firstLine="520"/>
        <w:jc w:val="center"/>
      </w:pPr>
      <w:proofErr w:type="spellStart"/>
      <w:r>
        <w:t>Hình</w:t>
      </w:r>
      <w:proofErr w:type="spellEnd"/>
      <w:r>
        <w:t xml:space="preserve"> 2.1 </w:t>
      </w: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hóa</w:t>
      </w:r>
      <w:proofErr w:type="spellEnd"/>
    </w:p>
    <w:p w14:paraId="70429D6C" w14:textId="77777777" w:rsidR="004F5D96" w:rsidRDefault="00000000">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cần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các</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tố</w:t>
      </w:r>
      <w:proofErr w:type="spellEnd"/>
      <w:r>
        <w:t xml:space="preserve"> p </w:t>
      </w:r>
      <w:proofErr w:type="spellStart"/>
      <w:r>
        <w:t>và</w:t>
      </w:r>
      <w:proofErr w:type="spellEnd"/>
      <w:r>
        <w:t xml:space="preserve"> q, </w:t>
      </w:r>
      <w:proofErr w:type="spellStart"/>
      <w:r>
        <w:t>vì</w:t>
      </w:r>
      <w:proofErr w:type="spellEnd"/>
      <w:r>
        <w:t xml:space="preserve"> </w:t>
      </w:r>
      <w:proofErr w:type="spellStart"/>
      <w:r>
        <w:t>nếu</w:t>
      </w:r>
      <w:proofErr w:type="spellEnd"/>
      <w:r>
        <w:t xml:space="preserve"> </w:t>
      </w:r>
      <w:proofErr w:type="spellStart"/>
      <w:r>
        <w:t>chúng</w:t>
      </w:r>
      <w:proofErr w:type="spellEnd"/>
      <w:r>
        <w:t xml:space="preserve"> </w:t>
      </w:r>
      <w:proofErr w:type="spellStart"/>
      <w:r>
        <w:t>bị</w:t>
      </w:r>
      <w:proofErr w:type="spellEnd"/>
      <w:r>
        <w:t xml:space="preserve"> </w:t>
      </w:r>
      <w:proofErr w:type="spellStart"/>
      <w:r>
        <w:t>lộ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sinh</w:t>
      </w:r>
      <w:proofErr w:type="spellEnd"/>
      <w:r>
        <w:t xml:space="preserve"> </w:t>
      </w:r>
      <w:proofErr w:type="spellStart"/>
      <w:r>
        <w:t>khóa</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phá</w:t>
      </w:r>
      <w:proofErr w:type="spellEnd"/>
      <w:r>
        <w:t xml:space="preserve"> </w:t>
      </w:r>
      <w:proofErr w:type="spellStart"/>
      <w:r>
        <w:t>vỡ</w:t>
      </w:r>
      <w:proofErr w:type="spellEnd"/>
      <w:r>
        <w:t>.</w:t>
      </w:r>
    </w:p>
    <w:p w14:paraId="469E210F" w14:textId="77777777" w:rsidR="004F5D96" w:rsidRDefault="00000000">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trong</w:t>
      </w:r>
      <w:proofErr w:type="spellEnd"/>
      <w:r>
        <w:t xml:space="preserve"> RSA Encryption</w:t>
      </w:r>
    </w:p>
    <w:p w14:paraId="3B671AC9" w14:textId="77777777" w:rsidR="004F5D96" w:rsidRDefault="00000000">
      <w:pPr>
        <w:ind w:firstLine="720"/>
      </w:pPr>
      <w:r>
        <w:t xml:space="preserve">Trong </w:t>
      </w:r>
      <w:proofErr w:type="spellStart"/>
      <w:r>
        <w:t>quá</w:t>
      </w:r>
      <w:proofErr w:type="spellEnd"/>
      <w:r>
        <w:t xml:space="preserve"> </w:t>
      </w:r>
      <w:proofErr w:type="spellStart"/>
      <w:r>
        <w:t>trình</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bằng</w:t>
      </w:r>
      <w:proofErr w:type="spellEnd"/>
      <w:r>
        <w:t xml:space="preserve"> RSA, </w:t>
      </w:r>
      <w:proofErr w:type="spellStart"/>
      <w:r>
        <w:t>chúng</w:t>
      </w:r>
      <w:proofErr w:type="spellEnd"/>
      <w:r>
        <w:t xml:space="preserve"> ta </w:t>
      </w:r>
      <w:proofErr w:type="spellStart"/>
      <w:r>
        <w:t>sử</w:t>
      </w:r>
      <w:proofErr w:type="spellEnd"/>
      <w:r>
        <w:t xml:space="preserve"> </w:t>
      </w:r>
      <w:proofErr w:type="spellStart"/>
      <w:r>
        <w:t>dụng</w:t>
      </w:r>
      <w:proofErr w:type="spellEnd"/>
      <w:r>
        <w:t xml:space="preserve"> public key (n, 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private key (n, d) </w:t>
      </w:r>
      <w:proofErr w:type="spellStart"/>
      <w:r>
        <w:t>để</w:t>
      </w:r>
      <w:proofErr w:type="spellEnd"/>
      <w:r>
        <w:t xml:space="preserve"> </w:t>
      </w:r>
      <w:proofErr w:type="spellStart"/>
      <w:r>
        <w:t>giải</w:t>
      </w:r>
      <w:proofErr w:type="spellEnd"/>
      <w:r>
        <w:t xml:space="preserve"> </w:t>
      </w:r>
      <w:proofErr w:type="spellStart"/>
      <w:r>
        <w:t>mã</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w:t>
      </w:r>
      <w:proofErr w:type="spellStart"/>
      <w:r>
        <w:t>bước</w:t>
      </w:r>
      <w:proofErr w:type="spellEnd"/>
      <w:r>
        <w:t xml:space="preserve"> chi </w:t>
      </w:r>
      <w:proofErr w:type="spellStart"/>
      <w:r>
        <w:t>tiết</w:t>
      </w:r>
      <w:proofErr w:type="spellEnd"/>
      <w:r>
        <w:t>:</w:t>
      </w:r>
    </w:p>
    <w:p w14:paraId="7D7B5ECB" w14:textId="77777777" w:rsidR="004F5D96" w:rsidRDefault="00000000">
      <w:r>
        <w:t xml:space="preserve">- </w:t>
      </w:r>
      <w:proofErr w:type="spellStart"/>
      <w:r>
        <w:t>Mã</w:t>
      </w:r>
      <w:proofErr w:type="spellEnd"/>
      <w:r>
        <w:t xml:space="preserve"> </w:t>
      </w:r>
      <w:proofErr w:type="spellStart"/>
      <w:r>
        <w:t>hóa</w:t>
      </w:r>
      <w:proofErr w:type="spellEnd"/>
      <w:r>
        <w:t xml:space="preserve">: Khi </w:t>
      </w:r>
      <w:proofErr w:type="spellStart"/>
      <w:r>
        <w:t>có</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rõ</w:t>
      </w:r>
      <w:proofErr w:type="spellEnd"/>
      <w:r>
        <w:t xml:space="preserve"> (</w:t>
      </w:r>
      <w:proofErr w:type="spellStart"/>
      <w:r>
        <w:t>thông</w:t>
      </w:r>
      <w:proofErr w:type="spellEnd"/>
      <w:r>
        <w:t xml:space="preserve"> </w:t>
      </w:r>
      <w:proofErr w:type="spellStart"/>
      <w:r>
        <w:t>điệp</w:t>
      </w:r>
      <w:proofErr w:type="spellEnd"/>
      <w:r>
        <w:t xml:space="preserve">) M, ta </w:t>
      </w:r>
      <w:proofErr w:type="spellStart"/>
      <w:r>
        <w:t>cần</w:t>
      </w:r>
      <w:proofErr w:type="spellEnd"/>
      <w:r>
        <w:t xml:space="preserve"> </w:t>
      </w:r>
      <w:proofErr w:type="spellStart"/>
      <w:r>
        <w:t>chuyển</w:t>
      </w:r>
      <w:proofErr w:type="spellEnd"/>
      <w:r>
        <w:t xml:space="preserve"> </w:t>
      </w:r>
      <w:proofErr w:type="spellStart"/>
      <w:r>
        <w:t>nó</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tự</w:t>
      </w:r>
      <w:proofErr w:type="spellEnd"/>
      <w:r>
        <w:t xml:space="preserve"> </w:t>
      </w:r>
      <w:proofErr w:type="spellStart"/>
      <w:r>
        <w:t>nhiên</w:t>
      </w:r>
      <w:proofErr w:type="spellEnd"/>
      <w:r>
        <w:t xml:space="preserve"> m </w:t>
      </w:r>
      <w:proofErr w:type="spellStart"/>
      <w:r>
        <w:t>sao</w:t>
      </w:r>
      <w:proofErr w:type="spellEnd"/>
      <w:r>
        <w:t xml:space="preserve"> </w:t>
      </w:r>
      <w:proofErr w:type="spellStart"/>
      <w:r>
        <w:t>cho</w:t>
      </w:r>
      <w:proofErr w:type="spellEnd"/>
      <w:r>
        <w:t xml:space="preserve"> 0 &lt; m &lt; n </w:t>
      </w:r>
      <w:proofErr w:type="spellStart"/>
      <w:r>
        <w:t>và</w:t>
      </w:r>
      <w:proofErr w:type="spellEnd"/>
      <w:r>
        <w:t xml:space="preserve"> m </w:t>
      </w:r>
      <w:proofErr w:type="spellStart"/>
      <w:r>
        <w:t>nguyên</w:t>
      </w:r>
      <w:proofErr w:type="spellEnd"/>
      <w:r>
        <w:t xml:space="preserve"> </w:t>
      </w:r>
      <w:proofErr w:type="spellStart"/>
      <w:r>
        <w:t>tố</w:t>
      </w:r>
      <w:proofErr w:type="spellEnd"/>
      <w:r>
        <w:t xml:space="preserve"> </w:t>
      </w:r>
      <w:proofErr w:type="spellStart"/>
      <w:r>
        <w:t>cùng</w:t>
      </w:r>
      <w:proofErr w:type="spellEnd"/>
      <w:r>
        <w:t xml:space="preserve"> </w:t>
      </w:r>
      <w:proofErr w:type="spellStart"/>
      <w:r>
        <w:t>nhau</w:t>
      </w:r>
      <w:proofErr w:type="spellEnd"/>
      <w:r>
        <w:t xml:space="preserve"> </w:t>
      </w:r>
      <w:proofErr w:type="spellStart"/>
      <w:r>
        <w:t>với</w:t>
      </w:r>
      <w:proofErr w:type="spellEnd"/>
      <w:r>
        <w:t xml:space="preserve"> n.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padding (</w:t>
      </w:r>
      <w:proofErr w:type="spellStart"/>
      <w:r>
        <w:t>thêm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bổ</w:t>
      </w:r>
      <w:proofErr w:type="spellEnd"/>
      <w:r>
        <w:t xml:space="preserve"> sung). Sau </w:t>
      </w:r>
      <w:proofErr w:type="spellStart"/>
      <w:r>
        <w:t>đó</w:t>
      </w:r>
      <w:proofErr w:type="spellEnd"/>
      <w:r>
        <w:t xml:space="preserve">, ta </w:t>
      </w:r>
      <w:proofErr w:type="spellStart"/>
      <w:r>
        <w:t>tiến</w:t>
      </w:r>
      <w:proofErr w:type="spellEnd"/>
      <w:r>
        <w:t xml:space="preserve"> hành </w:t>
      </w:r>
      <w:proofErr w:type="spellStart"/>
      <w:r>
        <w:t>mã</w:t>
      </w:r>
      <w:proofErr w:type="spellEnd"/>
      <w:r>
        <w:t xml:space="preserve"> </w:t>
      </w:r>
      <w:proofErr w:type="spellStart"/>
      <w:r>
        <w:t>hóa</w:t>
      </w:r>
      <w:proofErr w:type="spellEnd"/>
      <w:r>
        <w:t xml:space="preserve"> </w:t>
      </w:r>
      <w:proofErr w:type="spellStart"/>
      <w:r>
        <w:t>số</w:t>
      </w:r>
      <w:proofErr w:type="spellEnd"/>
      <w:r>
        <w:t xml:space="preserve"> m </w:t>
      </w:r>
      <w:proofErr w:type="spellStart"/>
      <w:r>
        <w:t>thành</w:t>
      </w:r>
      <w:proofErr w:type="spellEnd"/>
      <w:r>
        <w:t xml:space="preserve"> c (</w:t>
      </w:r>
      <w:proofErr w:type="spellStart"/>
      <w:r>
        <w:t>bản</w:t>
      </w:r>
      <w:proofErr w:type="spellEnd"/>
      <w:r>
        <w:t xml:space="preserve"> </w:t>
      </w:r>
      <w:proofErr w:type="spellStart"/>
      <w:r>
        <w:t>mã</w:t>
      </w:r>
      <w:proofErr w:type="spellEnd"/>
      <w:r>
        <w:t xml:space="preserve">) </w:t>
      </w:r>
      <w:proofErr w:type="spellStart"/>
      <w:r>
        <w:t>bằng</w:t>
      </w:r>
      <w:proofErr w:type="spellEnd"/>
      <w:r>
        <w:t xml:space="preserve"> </w:t>
      </w:r>
      <w:proofErr w:type="spellStart"/>
      <w:r>
        <w:t>công</w:t>
      </w:r>
      <w:proofErr w:type="spellEnd"/>
      <w:r>
        <w:t xml:space="preserve"> </w:t>
      </w:r>
      <w:proofErr w:type="spellStart"/>
      <w:r>
        <w:t>thức</w:t>
      </w:r>
      <w:proofErr w:type="spellEnd"/>
      <w:r>
        <w:t>:</w:t>
      </w:r>
    </w:p>
    <w:p w14:paraId="00F0806B" w14:textId="77777777" w:rsidR="004F5D96" w:rsidRDefault="00000000">
      <w:pPr>
        <w:ind w:firstLineChars="1200" w:firstLine="3120"/>
      </w:pPr>
      <w:r>
        <w:t xml:space="preserve">c = </w:t>
      </w:r>
      <w:proofErr w:type="spellStart"/>
      <w:r>
        <w:t>m^e</w:t>
      </w:r>
      <w:proofErr w:type="spellEnd"/>
      <w:r>
        <w:t xml:space="preserve"> mod n</w:t>
      </w:r>
    </w:p>
    <w:p w14:paraId="257B474A" w14:textId="77777777" w:rsidR="004F5D96" w:rsidRDefault="00000000">
      <w:r>
        <w:t xml:space="preserve">- </w:t>
      </w:r>
      <w:proofErr w:type="spellStart"/>
      <w:r>
        <w:t>Giá</w:t>
      </w:r>
      <w:proofErr w:type="spellEnd"/>
      <w:r>
        <w:t xml:space="preserve"> </w:t>
      </w:r>
      <w:proofErr w:type="spellStart"/>
      <w:r>
        <w:t>trị</w:t>
      </w:r>
      <w:proofErr w:type="spellEnd"/>
      <w:r>
        <w:t xml:space="preserve"> c </w:t>
      </w:r>
      <w:proofErr w:type="spellStart"/>
      <w:r>
        <w:t>sau</w:t>
      </w:r>
      <w:proofErr w:type="spellEnd"/>
      <w:r>
        <w:t xml:space="preserve"> </w:t>
      </w:r>
      <w:proofErr w:type="spellStart"/>
      <w:r>
        <w:t>đó</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tới</w:t>
      </w:r>
      <w:proofErr w:type="spellEnd"/>
      <w:r>
        <w:t xml:space="preserve"> </w:t>
      </w:r>
      <w:proofErr w:type="spellStart"/>
      <w:r>
        <w:t>người</w:t>
      </w:r>
      <w:proofErr w:type="spellEnd"/>
      <w:r>
        <w:t xml:space="preserve"> </w:t>
      </w:r>
      <w:proofErr w:type="spellStart"/>
      <w:r>
        <w:t>nhận</w:t>
      </w:r>
      <w:proofErr w:type="spellEnd"/>
      <w:r>
        <w:t>.</w:t>
      </w:r>
    </w:p>
    <w:p w14:paraId="056AA121" w14:textId="77777777" w:rsidR="004F5D96" w:rsidRDefault="00000000">
      <w:r>
        <w:t xml:space="preserve">- </w:t>
      </w:r>
      <w:proofErr w:type="spellStart"/>
      <w:r>
        <w:t>Giải</w:t>
      </w:r>
      <w:proofErr w:type="spellEnd"/>
      <w:r>
        <w:t xml:space="preserve"> </w:t>
      </w:r>
      <w:proofErr w:type="spellStart"/>
      <w:r>
        <w:t>mã</w:t>
      </w:r>
      <w:proofErr w:type="spellEnd"/>
      <w:r>
        <w:t>: </w:t>
      </w:r>
      <w:proofErr w:type="spellStart"/>
      <w:r>
        <w:t>Người</w:t>
      </w:r>
      <w:proofErr w:type="spellEnd"/>
      <w:r>
        <w:t xml:space="preserve"> </w:t>
      </w:r>
      <w:proofErr w:type="spellStart"/>
      <w:r>
        <w:t>nhận</w:t>
      </w:r>
      <w:proofErr w:type="spellEnd"/>
      <w:r>
        <w:t xml:space="preserve"> </w:t>
      </w:r>
      <w:proofErr w:type="spellStart"/>
      <w:r>
        <w:t>sử</w:t>
      </w:r>
      <w:proofErr w:type="spellEnd"/>
      <w:r>
        <w:t xml:space="preserve"> </w:t>
      </w:r>
      <w:proofErr w:type="spellStart"/>
      <w:r>
        <w:t>dụng</w:t>
      </w:r>
      <w:proofErr w:type="spellEnd"/>
      <w:r>
        <w:t xml:space="preserve"> private key (n, d) </w:t>
      </w:r>
      <w:proofErr w:type="spellStart"/>
      <w:r>
        <w:t>để</w:t>
      </w:r>
      <w:proofErr w:type="spellEnd"/>
      <w:r>
        <w:t xml:space="preserve"> </w:t>
      </w:r>
      <w:proofErr w:type="spellStart"/>
      <w:r>
        <w:t>giải</w:t>
      </w:r>
      <w:proofErr w:type="spellEnd"/>
      <w:r>
        <w:t xml:space="preserve"> </w:t>
      </w:r>
      <w:proofErr w:type="spellStart"/>
      <w:r>
        <w:t>mã</w:t>
      </w:r>
      <w:proofErr w:type="spellEnd"/>
      <w:r>
        <w:t xml:space="preserve"> </w:t>
      </w:r>
      <w:proofErr w:type="spellStart"/>
      <w:r>
        <w:t>bản</w:t>
      </w:r>
      <w:proofErr w:type="spellEnd"/>
      <w:r>
        <w:t xml:space="preserve"> </w:t>
      </w:r>
      <w:proofErr w:type="spellStart"/>
      <w:r>
        <w:t>mã</w:t>
      </w:r>
      <w:proofErr w:type="spellEnd"/>
      <w:r>
        <w:t xml:space="preserve"> c </w:t>
      </w:r>
      <w:proofErr w:type="spellStart"/>
      <w:r>
        <w:t>nhằm</w:t>
      </w:r>
      <w:proofErr w:type="spellEnd"/>
      <w:r>
        <w:t xml:space="preserve"> </w:t>
      </w:r>
      <w:proofErr w:type="spellStart"/>
      <w:r>
        <w:t>lấy</w:t>
      </w:r>
      <w:proofErr w:type="spellEnd"/>
      <w:r>
        <w:t xml:space="preserve"> </w:t>
      </w:r>
      <w:proofErr w:type="spellStart"/>
      <w:r>
        <w:t>lại</w:t>
      </w:r>
      <w:proofErr w:type="spellEnd"/>
      <w:r>
        <w:t xml:space="preserve"> </w:t>
      </w:r>
      <w:proofErr w:type="spellStart"/>
      <w:r>
        <w:t>số</w:t>
      </w:r>
      <w:proofErr w:type="spellEnd"/>
      <w:r>
        <w:t xml:space="preserve"> m </w:t>
      </w:r>
      <w:proofErr w:type="spellStart"/>
      <w:r>
        <w:t>bằng</w:t>
      </w:r>
      <w:proofErr w:type="spellEnd"/>
      <w:r>
        <w:t xml:space="preserve"> </w:t>
      </w:r>
      <w:proofErr w:type="spellStart"/>
      <w:r>
        <w:t>công</w:t>
      </w:r>
      <w:proofErr w:type="spellEnd"/>
      <w:r>
        <w:t xml:space="preserve"> </w:t>
      </w:r>
      <w:proofErr w:type="spellStart"/>
      <w:r>
        <w:t>thức</w:t>
      </w:r>
      <w:proofErr w:type="spellEnd"/>
      <w:r>
        <w:t>:</w:t>
      </w:r>
    </w:p>
    <w:p w14:paraId="66B4134A" w14:textId="77777777" w:rsidR="004F5D96" w:rsidRDefault="00000000">
      <w:pPr>
        <w:ind w:firstLineChars="1250" w:firstLine="3250"/>
      </w:pPr>
      <w:r>
        <w:t xml:space="preserve">m = </w:t>
      </w:r>
      <w:proofErr w:type="spellStart"/>
      <w:r>
        <w:t>c^d</w:t>
      </w:r>
      <w:proofErr w:type="spellEnd"/>
      <w:r>
        <w:t xml:space="preserve"> mod n</w:t>
      </w:r>
    </w:p>
    <w:p w14:paraId="2554EB18" w14:textId="77777777" w:rsidR="004F5D96" w:rsidRDefault="00000000">
      <w:pPr>
        <w:ind w:firstLineChars="50" w:firstLine="130"/>
      </w:pPr>
      <w:r>
        <w:t xml:space="preserve">- Sau </w:t>
      </w:r>
      <w:proofErr w:type="spellStart"/>
      <w:r>
        <w:t>khi</w:t>
      </w:r>
      <w:proofErr w:type="spellEnd"/>
      <w:r>
        <w:t xml:space="preserve"> </w:t>
      </w:r>
      <w:proofErr w:type="spellStart"/>
      <w:r>
        <w:t>có</w:t>
      </w:r>
      <w:proofErr w:type="spellEnd"/>
      <w:r>
        <w:t xml:space="preserve"> m, ta </w:t>
      </w:r>
      <w:proofErr w:type="spellStart"/>
      <w:r>
        <w:t>có</w:t>
      </w:r>
      <w:proofErr w:type="spellEnd"/>
      <w:r>
        <w:t xml:space="preserve"> </w:t>
      </w:r>
      <w:proofErr w:type="spellStart"/>
      <w:r>
        <w:t>thể</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lại</w:t>
      </w:r>
      <w:proofErr w:type="spellEnd"/>
      <w:r>
        <w:t xml:space="preserve"> </w:t>
      </w:r>
      <w:proofErr w:type="spellStart"/>
      <w:r>
        <w:t>bản</w:t>
      </w:r>
      <w:proofErr w:type="spellEnd"/>
      <w:r>
        <w:t xml:space="preserve"> tin ban </w:t>
      </w:r>
      <w:proofErr w:type="spellStart"/>
      <w:r>
        <w:t>đầu</w:t>
      </w:r>
      <w:proofErr w:type="spellEnd"/>
      <w:r>
        <w:t xml:space="preserve"> M </w:t>
      </w:r>
      <w:proofErr w:type="spellStart"/>
      <w:r>
        <w:t>bằng</w:t>
      </w:r>
      <w:proofErr w:type="spellEnd"/>
      <w:r>
        <w:t xml:space="preserve"> </w:t>
      </w:r>
      <w:proofErr w:type="spellStart"/>
      <w:r>
        <w:t>cách</w:t>
      </w:r>
      <w:proofErr w:type="spellEnd"/>
      <w:r>
        <w:t xml:space="preserve"> </w:t>
      </w:r>
      <w:proofErr w:type="spellStart"/>
      <w:r>
        <w:t>đảo</w:t>
      </w:r>
      <w:proofErr w:type="spellEnd"/>
      <w:r>
        <w:t xml:space="preserve"> </w:t>
      </w:r>
      <w:proofErr w:type="spellStart"/>
      <w:r>
        <w:t>ngược</w:t>
      </w:r>
      <w:proofErr w:type="spellEnd"/>
      <w:r>
        <w:t xml:space="preserve"> </w:t>
      </w:r>
      <w:proofErr w:type="spellStart"/>
      <w:r>
        <w:t>quá</w:t>
      </w:r>
      <w:proofErr w:type="spellEnd"/>
      <w:r>
        <w:t xml:space="preserve"> </w:t>
      </w:r>
      <w:proofErr w:type="spellStart"/>
      <w:r>
        <w:t>trình</w:t>
      </w:r>
      <w:proofErr w:type="spellEnd"/>
      <w:r>
        <w:t xml:space="preserve"> padding.</w:t>
      </w:r>
    </w:p>
    <w:p w14:paraId="45CBB469" w14:textId="3EF78D13" w:rsidR="004F5D96" w:rsidRDefault="00D85F7D">
      <w:pPr>
        <w:jc w:val="center"/>
      </w:pPr>
      <w:r>
        <w:rPr>
          <w:noProof/>
        </w:rPr>
        <w:lastRenderedPageBreak/>
        <w:drawing>
          <wp:inline distT="0" distB="0" distL="0" distR="0" wp14:anchorId="0F9B6577" wp14:editId="49864450">
            <wp:extent cx="5580380" cy="4793615"/>
            <wp:effectExtent l="0" t="0" r="1270" b="6985"/>
            <wp:docPr id="730328717" name="Picture 1" descr="RSA Encryption : Beginners guide. What the heck is Encryption anyway? | by Vishwas Adhikar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A Encryption : Beginners guide. What the heck is Encryption anyway? | by Vishwas Adhikari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4793615"/>
                    </a:xfrm>
                    <a:prstGeom prst="rect">
                      <a:avLst/>
                    </a:prstGeom>
                    <a:noFill/>
                    <a:ln>
                      <a:noFill/>
                    </a:ln>
                  </pic:spPr>
                </pic:pic>
              </a:graphicData>
            </a:graphic>
          </wp:inline>
        </w:drawing>
      </w:r>
      <w:proofErr w:type="spellStart"/>
      <w:r w:rsidR="00000000">
        <w:t>Hình</w:t>
      </w:r>
      <w:proofErr w:type="spellEnd"/>
      <w:r w:rsidR="00000000">
        <w:t xml:space="preserve"> 2.2  </w:t>
      </w:r>
      <w:proofErr w:type="spellStart"/>
      <w:r w:rsidR="00000000">
        <w:t>Mã</w:t>
      </w:r>
      <w:proofErr w:type="spellEnd"/>
      <w:r w:rsidR="00000000">
        <w:t xml:space="preserve"> </w:t>
      </w:r>
      <w:proofErr w:type="spellStart"/>
      <w:r w:rsidR="00000000">
        <w:t>hóa</w:t>
      </w:r>
      <w:proofErr w:type="spellEnd"/>
      <w:r w:rsidR="00000000">
        <w:t xml:space="preserve"> </w:t>
      </w:r>
      <w:proofErr w:type="spellStart"/>
      <w:r w:rsidR="00000000">
        <w:t>và</w:t>
      </w:r>
      <w:proofErr w:type="spellEnd"/>
      <w:r w:rsidR="00000000">
        <w:t xml:space="preserve"> </w:t>
      </w:r>
      <w:proofErr w:type="spellStart"/>
      <w:r w:rsidR="00000000">
        <w:t>giải</w:t>
      </w:r>
      <w:proofErr w:type="spellEnd"/>
      <w:r w:rsidR="00000000">
        <w:t xml:space="preserve"> </w:t>
      </w:r>
      <w:proofErr w:type="spellStart"/>
      <w:r w:rsidR="00000000">
        <w:t>mã</w:t>
      </w:r>
      <w:proofErr w:type="spellEnd"/>
      <w:r w:rsidR="00000000">
        <w:t xml:space="preserve"> </w:t>
      </w:r>
      <w:proofErr w:type="spellStart"/>
      <w:r w:rsidR="00000000">
        <w:t>trong</w:t>
      </w:r>
      <w:proofErr w:type="spellEnd"/>
      <w:r w:rsidR="00000000">
        <w:t xml:space="preserve"> RSA</w:t>
      </w:r>
    </w:p>
    <w:p w14:paraId="32D4FEEE" w14:textId="77777777" w:rsidR="004F5D96" w:rsidRDefault="00000000">
      <w:r>
        <w:t xml:space="preserve">* </w:t>
      </w:r>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p>
    <w:p w14:paraId="3044C1AF" w14:textId="77777777" w:rsidR="004F5D96" w:rsidRDefault="00000000">
      <w:pPr>
        <w:ind w:firstLine="720"/>
      </w:pPr>
      <w:proofErr w:type="spellStart"/>
      <w:r>
        <w:t>Chữ</w:t>
      </w:r>
      <w:proofErr w:type="spellEnd"/>
      <w:r>
        <w:t xml:space="preserve"> </w:t>
      </w:r>
      <w:proofErr w:type="spellStart"/>
      <w:r>
        <w:t>ký</w:t>
      </w:r>
      <w:proofErr w:type="spellEnd"/>
      <w:r>
        <w:t xml:space="preserve"> </w:t>
      </w:r>
      <w:proofErr w:type="spellStart"/>
      <w:r>
        <w:t>số</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hệ</w:t>
      </w:r>
      <w:proofErr w:type="spellEnd"/>
      <w:r>
        <w:t xml:space="preserve"> </w:t>
      </w:r>
      <w:proofErr w:type="spellStart"/>
      <w:r>
        <w:t>mã</w:t>
      </w:r>
      <w:proofErr w:type="spellEnd"/>
      <w:r>
        <w:t xml:space="preserve"> </w:t>
      </w:r>
      <w:proofErr w:type="spellStart"/>
      <w:r>
        <w:t>hóa</w:t>
      </w:r>
      <w:proofErr w:type="spellEnd"/>
      <w:r>
        <w:t xml:space="preserve"> RSA </w:t>
      </w:r>
      <w:proofErr w:type="spellStart"/>
      <w:r>
        <w:t>hoạt</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mã</w:t>
      </w:r>
      <w:proofErr w:type="spellEnd"/>
      <w:r>
        <w:t xml:space="preserve"> </w:t>
      </w:r>
      <w:proofErr w:type="spellStart"/>
      <w:r>
        <w:t>hóa</w:t>
      </w:r>
      <w:proofErr w:type="spellEnd"/>
      <w:r>
        <w:t xml:space="preserve"> </w:t>
      </w:r>
      <w:proofErr w:type="spellStart"/>
      <w:r>
        <w:t>và</w:t>
      </w:r>
      <w:proofErr w:type="spellEnd"/>
      <w:r>
        <w:t xml:space="preserve"> </w:t>
      </w:r>
      <w:proofErr w:type="spellStart"/>
      <w:r>
        <w:t>giải</w:t>
      </w:r>
      <w:proofErr w:type="spellEnd"/>
      <w:r>
        <w:t xml:space="preserve"> </w:t>
      </w:r>
      <w:proofErr w:type="spellStart"/>
      <w:r>
        <w:t>mã</w:t>
      </w:r>
      <w:proofErr w:type="spellEnd"/>
      <w:r>
        <w:t xml:space="preserve"> </w:t>
      </w:r>
      <w:proofErr w:type="spellStart"/>
      <w:r>
        <w:t>thông</w:t>
      </w:r>
      <w:proofErr w:type="spellEnd"/>
      <w:r>
        <w:t xml:space="preserve"> tin. Tuy </w:t>
      </w:r>
      <w:proofErr w:type="spellStart"/>
      <w:r>
        <w:t>nhiên</w:t>
      </w:r>
      <w:proofErr w:type="spellEnd"/>
      <w:r>
        <w:t xml:space="preserve">,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public key </w:t>
      </w:r>
      <w:proofErr w:type="spellStart"/>
      <w:r>
        <w:t>và</w:t>
      </w:r>
      <w:proofErr w:type="spellEnd"/>
      <w:r>
        <w:t xml:space="preserve"> private key </w:t>
      </w:r>
      <w:proofErr w:type="spellStart"/>
      <w:r>
        <w:t>trong</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w:t>
      </w:r>
    </w:p>
    <w:p w14:paraId="58C72C84" w14:textId="77777777" w:rsidR="004F5D96" w:rsidRDefault="00000000">
      <w:r>
        <w:t xml:space="preserve">- </w:t>
      </w:r>
      <w:proofErr w:type="spellStart"/>
      <w:r>
        <w:t>Tạo</w:t>
      </w:r>
      <w:proofErr w:type="spellEnd"/>
      <w:r>
        <w:t xml:space="preserve"> </w:t>
      </w:r>
      <w:proofErr w:type="spellStart"/>
      <w:r>
        <w:t>chữ</w:t>
      </w:r>
      <w:proofErr w:type="spellEnd"/>
      <w:r>
        <w:t xml:space="preserve"> </w:t>
      </w:r>
      <w:proofErr w:type="spellStart"/>
      <w:r>
        <w:t>ký</w:t>
      </w:r>
      <w:proofErr w:type="spellEnd"/>
      <w:r>
        <w:t>: </w:t>
      </w:r>
      <w:proofErr w:type="spellStart"/>
      <w:r>
        <w:t>Người</w:t>
      </w:r>
      <w:proofErr w:type="spellEnd"/>
      <w:r>
        <w:t xml:space="preserve"> </w:t>
      </w:r>
      <w:proofErr w:type="spellStart"/>
      <w:r>
        <w:t>gửi</w:t>
      </w:r>
      <w:proofErr w:type="spellEnd"/>
      <w:r>
        <w:t xml:space="preserve"> </w:t>
      </w:r>
      <w:proofErr w:type="spellStart"/>
      <w:r>
        <w:t>sử</w:t>
      </w:r>
      <w:proofErr w:type="spellEnd"/>
      <w:r>
        <w:t xml:space="preserve"> </w:t>
      </w:r>
      <w:proofErr w:type="spellStart"/>
      <w:r>
        <w:t>dụng</w:t>
      </w:r>
      <w:proofErr w:type="spellEnd"/>
      <w:r>
        <w:t xml:space="preserve"> private key </w:t>
      </w:r>
      <w:proofErr w:type="spellStart"/>
      <w:r>
        <w:t>của</w:t>
      </w:r>
      <w:proofErr w:type="spellEnd"/>
      <w:r>
        <w:t xml:space="preserve"> </w:t>
      </w:r>
      <w:proofErr w:type="spellStart"/>
      <w:r>
        <w:t>mình</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r>
        <w:t>.</w:t>
      </w:r>
    </w:p>
    <w:p w14:paraId="6C03AAE7" w14:textId="77777777" w:rsidR="004F5D96" w:rsidRDefault="00000000">
      <w:r>
        <w:t xml:space="preserve">- </w:t>
      </w:r>
      <w:proofErr w:type="spellStart"/>
      <w:r>
        <w:t>Xác</w:t>
      </w:r>
      <w:proofErr w:type="spellEnd"/>
      <w:r>
        <w:t xml:space="preserve"> </w:t>
      </w:r>
      <w:proofErr w:type="spellStart"/>
      <w:r>
        <w:t>thực</w:t>
      </w:r>
      <w:proofErr w:type="spellEnd"/>
      <w:r>
        <w:t xml:space="preserve"> </w:t>
      </w:r>
      <w:proofErr w:type="spellStart"/>
      <w:r>
        <w:t>chữ</w:t>
      </w:r>
      <w:proofErr w:type="spellEnd"/>
      <w:r>
        <w:t xml:space="preserve"> </w:t>
      </w:r>
      <w:proofErr w:type="spellStart"/>
      <w:r>
        <w:t>ký</w:t>
      </w:r>
      <w:proofErr w:type="spellEnd"/>
      <w:r>
        <w:t>: </w:t>
      </w:r>
      <w:proofErr w:type="spellStart"/>
      <w:r>
        <w:t>Người</w:t>
      </w:r>
      <w:proofErr w:type="spellEnd"/>
      <w:r>
        <w:t xml:space="preserve"> </w:t>
      </w:r>
      <w:proofErr w:type="spellStart"/>
      <w:r>
        <w:t>nhận</w:t>
      </w:r>
      <w:proofErr w:type="spellEnd"/>
      <w:r>
        <w:t xml:space="preserve"> </w:t>
      </w:r>
      <w:proofErr w:type="spellStart"/>
      <w:r>
        <w:t>dùng</w:t>
      </w:r>
      <w:proofErr w:type="spellEnd"/>
      <w:r>
        <w:t xml:space="preserve"> public key </w:t>
      </w:r>
      <w:proofErr w:type="spellStart"/>
      <w:r>
        <w:t>của</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để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chữ</w:t>
      </w:r>
      <w:proofErr w:type="spellEnd"/>
      <w:r>
        <w:t xml:space="preserve"> </w:t>
      </w:r>
      <w:proofErr w:type="spellStart"/>
      <w:r>
        <w:t>ký</w:t>
      </w:r>
      <w:proofErr w:type="spellEnd"/>
      <w:r>
        <w:t>.</w:t>
      </w:r>
    </w:p>
    <w:p w14:paraId="63C04FC9" w14:textId="77777777" w:rsidR="004F5D96" w:rsidRDefault="00000000">
      <w:r>
        <w:t xml:space="preserve">- </w:t>
      </w:r>
      <w:proofErr w:type="spellStart"/>
      <w:r>
        <w:t>Cách</w:t>
      </w:r>
      <w:proofErr w:type="spellEnd"/>
      <w:r>
        <w:t xml:space="preserve"> </w:t>
      </w:r>
      <w:proofErr w:type="spellStart"/>
      <w:r>
        <w:t>tạo</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p>
    <w:p w14:paraId="63C1B333" w14:textId="77777777" w:rsidR="004F5D96" w:rsidRDefault="00000000">
      <w:pPr>
        <w:ind w:firstLine="720"/>
      </w:pPr>
      <w:proofErr w:type="spellStart"/>
      <w:r>
        <w:t>Vì</w:t>
      </w:r>
      <w:proofErr w:type="spellEnd"/>
      <w:r>
        <w:t xml:space="preserve"> </w:t>
      </w:r>
      <w:proofErr w:type="spellStart"/>
      <w:r>
        <w:t>việc</w:t>
      </w:r>
      <w:proofErr w:type="spellEnd"/>
      <w:r>
        <w:t xml:space="preserve"> </w:t>
      </w:r>
      <w:proofErr w:type="spellStart"/>
      <w:r>
        <w:t>mã</w:t>
      </w:r>
      <w:proofErr w:type="spellEnd"/>
      <w:r>
        <w:t xml:space="preserve"> </w:t>
      </w:r>
      <w:proofErr w:type="spellStart"/>
      <w:r>
        <w:t>hóa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bản</w:t>
      </w:r>
      <w:proofErr w:type="spellEnd"/>
      <w:r>
        <w:t xml:space="preserve"> tin </w:t>
      </w:r>
      <w:proofErr w:type="spellStart"/>
      <w:r>
        <w:t>có</w:t>
      </w:r>
      <w:proofErr w:type="spellEnd"/>
      <w:r>
        <w:t xml:space="preserve"> </w:t>
      </w:r>
      <w:proofErr w:type="spellStart"/>
      <w:r>
        <w:t>thể</w:t>
      </w:r>
      <w:proofErr w:type="spellEnd"/>
      <w:r>
        <w:t xml:space="preserve"> </w:t>
      </w:r>
      <w:proofErr w:type="spellStart"/>
      <w:r>
        <w:t>tốn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thay</w:t>
      </w:r>
      <w:proofErr w:type="spellEnd"/>
      <w:r>
        <w:t xml:space="preserve"> </w:t>
      </w:r>
      <w:proofErr w:type="spellStart"/>
      <w:r>
        <w:t>vì</w:t>
      </w:r>
      <w:proofErr w:type="spellEnd"/>
      <w:r>
        <w:t xml:space="preserve"> </w:t>
      </w:r>
      <w:proofErr w:type="spellStart"/>
      <w:r>
        <w:t>mã</w:t>
      </w:r>
      <w:proofErr w:type="spellEnd"/>
      <w:r>
        <w:t xml:space="preserve"> </w:t>
      </w:r>
      <w:proofErr w:type="spellStart"/>
      <w:r>
        <w:t>hóa</w:t>
      </w:r>
      <w:proofErr w:type="spellEnd"/>
      <w:r>
        <w:t xml:space="preserve"> </w:t>
      </w:r>
      <w:proofErr w:type="spellStart"/>
      <w:r>
        <w:t>cả</w:t>
      </w:r>
      <w:proofErr w:type="spellEnd"/>
      <w:r>
        <w:t xml:space="preserve"> </w:t>
      </w:r>
      <w:proofErr w:type="spellStart"/>
      <w:r>
        <w:t>bản</w:t>
      </w:r>
      <w:proofErr w:type="spellEnd"/>
      <w:r>
        <w:t xml:space="preserve"> tin, </w:t>
      </w:r>
      <w:proofErr w:type="spellStart"/>
      <w:r>
        <w:t>chỉ</w:t>
      </w:r>
      <w:proofErr w:type="spellEnd"/>
      <w:r>
        <w:t xml:space="preserve"> </w:t>
      </w:r>
      <w:proofErr w:type="spellStart"/>
      <w:r>
        <w:t>giá</w:t>
      </w:r>
      <w:proofErr w:type="spellEnd"/>
      <w:r>
        <w:t xml:space="preserve"> </w:t>
      </w:r>
      <w:proofErr w:type="spellStart"/>
      <w:r>
        <w:t>trị</w:t>
      </w:r>
      <w:proofErr w:type="spellEnd"/>
      <w:r>
        <w:t xml:space="preserve"> hash </w:t>
      </w:r>
      <w:proofErr w:type="spellStart"/>
      <w:r>
        <w:t>của</w:t>
      </w:r>
      <w:proofErr w:type="spellEnd"/>
      <w:r>
        <w:t xml:space="preserve"> </w:t>
      </w:r>
      <w:proofErr w:type="spellStart"/>
      <w:r>
        <w:t>bản</w:t>
      </w:r>
      <w:proofErr w:type="spellEnd"/>
      <w:r>
        <w:t xml:space="preserve"> tin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Phương </w:t>
      </w:r>
      <w:proofErr w:type="spellStart"/>
      <w:r>
        <w:t>pháp</w:t>
      </w:r>
      <w:proofErr w:type="spellEnd"/>
      <w:r>
        <w:t xml:space="preserve"> </w:t>
      </w:r>
      <w:proofErr w:type="spellStart"/>
      <w:r>
        <w:t>này</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ưu</w:t>
      </w:r>
      <w:proofErr w:type="spellEnd"/>
      <w:r>
        <w:t xml:space="preserve"> </w:t>
      </w:r>
      <w:proofErr w:type="spellStart"/>
      <w:r>
        <w:t>điểm</w:t>
      </w:r>
      <w:proofErr w:type="spellEnd"/>
      <w:r>
        <w:t>:</w:t>
      </w:r>
    </w:p>
    <w:p w14:paraId="19049BEC" w14:textId="77777777" w:rsidR="004F5D96" w:rsidRDefault="00000000">
      <w:r>
        <w:t xml:space="preserve">- </w:t>
      </w:r>
      <w:proofErr w:type="spellStart"/>
      <w:r>
        <w:t>Tính</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của</w:t>
      </w:r>
      <w:proofErr w:type="spellEnd"/>
      <w:r>
        <w:t xml:space="preserve"> </w:t>
      </w:r>
      <w:proofErr w:type="spellStart"/>
      <w:r>
        <w:t>hàm</w:t>
      </w:r>
      <w:proofErr w:type="spellEnd"/>
      <w:r>
        <w:t xml:space="preserve"> hash: </w:t>
      </w:r>
      <w:proofErr w:type="spellStart"/>
      <w:r>
        <w:t>Hàm</w:t>
      </w:r>
      <w:proofErr w:type="spellEnd"/>
      <w:r>
        <w:t xml:space="preserve"> hash </w:t>
      </w:r>
      <w:proofErr w:type="spellStart"/>
      <w:r>
        <w:t>là</w:t>
      </w:r>
      <w:proofErr w:type="spellEnd"/>
      <w:r>
        <w:t xml:space="preserve"> </w:t>
      </w:r>
      <w:proofErr w:type="spellStart"/>
      <w:r>
        <w:t>một</w:t>
      </w:r>
      <w:proofErr w:type="spellEnd"/>
      <w:r>
        <w:t xml:space="preserve"> </w:t>
      </w:r>
      <w:proofErr w:type="spellStart"/>
      <w:r>
        <w:t>hàm</w:t>
      </w:r>
      <w:proofErr w:type="spellEnd"/>
      <w:r>
        <w:t xml:space="preserve"> </w:t>
      </w:r>
      <w:proofErr w:type="spellStart"/>
      <w:r>
        <w:t>một</w:t>
      </w:r>
      <w:proofErr w:type="spellEnd"/>
      <w:r>
        <w:t xml:space="preserve"> </w:t>
      </w:r>
      <w:proofErr w:type="spellStart"/>
      <w:r>
        <w:t>chiều</w:t>
      </w:r>
      <w:proofErr w:type="spellEnd"/>
      <w:r>
        <w:t xml:space="preserve">, do </w:t>
      </w:r>
      <w:proofErr w:type="spellStart"/>
      <w:r>
        <w:t>đó</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biết</w:t>
      </w:r>
      <w:proofErr w:type="spellEnd"/>
      <w:r>
        <w:t xml:space="preserve"> </w:t>
      </w:r>
      <w:proofErr w:type="spellStart"/>
      <w:r>
        <w:t>giá</w:t>
      </w:r>
      <w:proofErr w:type="spellEnd"/>
      <w:r>
        <w:t xml:space="preserve"> </w:t>
      </w:r>
      <w:proofErr w:type="spellStart"/>
      <w:r>
        <w:t>trị</w:t>
      </w:r>
      <w:proofErr w:type="spellEnd"/>
      <w:r>
        <w:t xml:space="preserve"> hash, </w:t>
      </w:r>
      <w:proofErr w:type="spellStart"/>
      <w:r>
        <w:t>cũng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lại</w:t>
      </w:r>
      <w:proofErr w:type="spellEnd"/>
      <w:r>
        <w:t xml:space="preserve"> </w:t>
      </w:r>
      <w:proofErr w:type="spellStart"/>
      <w:r>
        <w:t>bản</w:t>
      </w:r>
      <w:proofErr w:type="spellEnd"/>
      <w:r>
        <w:t xml:space="preserve"> tin </w:t>
      </w:r>
      <w:proofErr w:type="spellStart"/>
      <w:r>
        <w:t>gốc</w:t>
      </w:r>
      <w:proofErr w:type="spellEnd"/>
      <w:r>
        <w:t>.</w:t>
      </w:r>
    </w:p>
    <w:p w14:paraId="60DE71E4" w14:textId="77777777" w:rsidR="004F5D96" w:rsidRDefault="00000000">
      <w:r>
        <w:lastRenderedPageBreak/>
        <w:t xml:space="preserve">- </w:t>
      </w:r>
      <w:proofErr w:type="spellStart"/>
      <w:r>
        <w:t>Độ</w:t>
      </w:r>
      <w:proofErr w:type="spellEnd"/>
      <w:r>
        <w:t xml:space="preserve"> </w:t>
      </w:r>
      <w:proofErr w:type="spellStart"/>
      <w:r>
        <w:t>dài</w:t>
      </w:r>
      <w:proofErr w:type="spellEnd"/>
      <w:r>
        <w:t xml:space="preserve"> </w:t>
      </w:r>
      <w:proofErr w:type="spellStart"/>
      <w:r>
        <w:t>cố</w:t>
      </w:r>
      <w:proofErr w:type="spellEnd"/>
      <w:r>
        <w:t xml:space="preserve"> </w:t>
      </w:r>
      <w:proofErr w:type="spellStart"/>
      <w:r>
        <w:t>định</w:t>
      </w:r>
      <w:proofErr w:type="spellEnd"/>
      <w:r>
        <w:t>: </w:t>
      </w:r>
      <w:proofErr w:type="spellStart"/>
      <w:r>
        <w:t>Giá</w:t>
      </w:r>
      <w:proofErr w:type="spellEnd"/>
      <w:r>
        <w:t xml:space="preserve"> </w:t>
      </w:r>
      <w:proofErr w:type="spellStart"/>
      <w:r>
        <w:t>trị</w:t>
      </w:r>
      <w:proofErr w:type="spellEnd"/>
      <w:r>
        <w:t xml:space="preserve"> hash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nhỏ</w:t>
      </w:r>
      <w:proofErr w:type="spellEnd"/>
      <w:r>
        <w:t xml:space="preserve">, </w:t>
      </w:r>
      <w:proofErr w:type="spellStart"/>
      <w:r>
        <w:t>giúp</w:t>
      </w:r>
      <w:proofErr w:type="spellEnd"/>
      <w:r>
        <w:t xml:space="preserve"> </w:t>
      </w:r>
      <w:proofErr w:type="spellStart"/>
      <w:r>
        <w:t>giảm</w:t>
      </w:r>
      <w:proofErr w:type="spellEnd"/>
      <w:r>
        <w:t xml:space="preserve"> dung </w:t>
      </w:r>
      <w:proofErr w:type="spellStart"/>
      <w:r>
        <w:t>lượng</w:t>
      </w:r>
      <w:proofErr w:type="spellEnd"/>
      <w:r>
        <w:t xml:space="preserve"> </w:t>
      </w:r>
      <w:proofErr w:type="spellStart"/>
      <w:r>
        <w:t>của</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r>
        <w:t>.</w:t>
      </w:r>
    </w:p>
    <w:p w14:paraId="50C42AC4" w14:textId="77777777" w:rsidR="004F5D96" w:rsidRDefault="00000000">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Hash </w:t>
      </w:r>
      <w:proofErr w:type="spellStart"/>
      <w:r>
        <w:t>còn</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bản</w:t>
      </w:r>
      <w:proofErr w:type="spellEnd"/>
      <w:r>
        <w:t xml:space="preserve"> tin </w:t>
      </w:r>
      <w:proofErr w:type="spellStart"/>
      <w:r>
        <w:t>có</w:t>
      </w:r>
      <w:proofErr w:type="spellEnd"/>
      <w:r>
        <w:t xml:space="preserve"> </w:t>
      </w:r>
      <w:proofErr w:type="spellStart"/>
      <w:r>
        <w:t>bị</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truyền</w:t>
      </w:r>
      <w:proofErr w:type="spellEnd"/>
      <w:r>
        <w:t xml:space="preserve"> </w:t>
      </w:r>
      <w:proofErr w:type="spellStart"/>
      <w:r>
        <w:t>tải</w:t>
      </w:r>
      <w:proofErr w:type="spellEnd"/>
      <w:r>
        <w:t xml:space="preserve"> hay </w:t>
      </w:r>
      <w:proofErr w:type="spellStart"/>
      <w:r>
        <w:t>không</w:t>
      </w:r>
      <w:proofErr w:type="spellEnd"/>
      <w:r>
        <w:t xml:space="preserve">. </w:t>
      </w:r>
      <w:proofErr w:type="spellStart"/>
      <w:r>
        <w:t>Nếu</w:t>
      </w:r>
      <w:proofErr w:type="spellEnd"/>
      <w:r>
        <w:t xml:space="preserve"> </w:t>
      </w:r>
      <w:proofErr w:type="spellStart"/>
      <w:r>
        <w:t>giá</w:t>
      </w:r>
      <w:proofErr w:type="spellEnd"/>
      <w:r>
        <w:t xml:space="preserve"> </w:t>
      </w:r>
      <w:proofErr w:type="spellStart"/>
      <w:r>
        <w:t>trị</w:t>
      </w:r>
      <w:proofErr w:type="spellEnd"/>
      <w:r>
        <w:t xml:space="preserve"> hash </w:t>
      </w:r>
      <w:proofErr w:type="spellStart"/>
      <w:r>
        <w:t>của</w:t>
      </w:r>
      <w:proofErr w:type="spellEnd"/>
      <w:r>
        <w:t xml:space="preserve"> </w:t>
      </w:r>
      <w:proofErr w:type="spellStart"/>
      <w:r>
        <w:t>bản</w:t>
      </w:r>
      <w:proofErr w:type="spellEnd"/>
      <w:r>
        <w:t xml:space="preserve"> tin </w:t>
      </w:r>
      <w:proofErr w:type="spellStart"/>
      <w:r>
        <w:t>không</w:t>
      </w:r>
      <w:proofErr w:type="spellEnd"/>
      <w:r>
        <w:t xml:space="preserve"> </w:t>
      </w:r>
      <w:proofErr w:type="spellStart"/>
      <w:r>
        <w:t>trùng</w:t>
      </w:r>
      <w:proofErr w:type="spellEnd"/>
      <w:r>
        <w:t xml:space="preserve"> </w:t>
      </w:r>
      <w:proofErr w:type="spellStart"/>
      <w:r>
        <w:t>khớp</w:t>
      </w:r>
      <w:proofErr w:type="spellEnd"/>
      <w:r>
        <w:t xml:space="preserve">, </w:t>
      </w:r>
      <w:proofErr w:type="spellStart"/>
      <w:r>
        <w:t>nghĩa</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bị</w:t>
      </w:r>
      <w:proofErr w:type="spellEnd"/>
      <w:r>
        <w:t xml:space="preserve"> </w:t>
      </w:r>
      <w:proofErr w:type="spellStart"/>
      <w:r>
        <w:t>thay</w:t>
      </w:r>
      <w:proofErr w:type="spellEnd"/>
      <w:r>
        <w:t xml:space="preserve"> </w:t>
      </w:r>
      <w:proofErr w:type="spellStart"/>
      <w:r>
        <w:t>đổi</w:t>
      </w:r>
      <w:proofErr w:type="spellEnd"/>
      <w:r>
        <w:t>.</w:t>
      </w:r>
    </w:p>
    <w:p w14:paraId="10A99379" w14:textId="77777777" w:rsidR="004F5D96" w:rsidRDefault="00000000">
      <w:pPr>
        <w:jc w:val="center"/>
        <w:rPr>
          <w:rFonts w:ascii="Roboto" w:eastAsia="Roboto" w:hAnsi="Roboto" w:cs="Roboto"/>
          <w:color w:val="424552"/>
          <w:sz w:val="21"/>
          <w:szCs w:val="21"/>
          <w:shd w:val="clear" w:color="auto" w:fill="FFFFFF"/>
        </w:rPr>
      </w:pPr>
      <w:r>
        <w:rPr>
          <w:noProof/>
        </w:rPr>
        <w:drawing>
          <wp:inline distT="0" distB="0" distL="114300" distR="114300" wp14:anchorId="5A1881EC" wp14:editId="793D1B17">
            <wp:extent cx="5572125" cy="2979420"/>
            <wp:effectExtent l="0" t="0" r="5715" b="7620"/>
            <wp:docPr id="11" name="Picture 11" descr="RSA là gì? Tìm hiểu hệ mã hóa RSA và chữ ký số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SA là gì? Tìm hiểu hệ mã hóa RSA và chữ ký số 27"/>
                    <pic:cNvPicPr>
                      <a:picLocks noChangeAspect="1"/>
                    </pic:cNvPicPr>
                  </pic:nvPicPr>
                  <pic:blipFill>
                    <a:blip r:embed="rId16"/>
                    <a:stretch>
                      <a:fillRect/>
                    </a:stretch>
                  </pic:blipFill>
                  <pic:spPr>
                    <a:xfrm>
                      <a:off x="0" y="0"/>
                      <a:ext cx="5572125" cy="2979420"/>
                    </a:xfrm>
                    <a:prstGeom prst="rect">
                      <a:avLst/>
                    </a:prstGeom>
                    <a:noFill/>
                    <a:ln w="9525">
                      <a:noFill/>
                    </a:ln>
                  </pic:spPr>
                </pic:pic>
              </a:graphicData>
            </a:graphic>
          </wp:inline>
        </w:drawing>
      </w:r>
      <w:proofErr w:type="spellStart"/>
      <w:r>
        <w:t>Hình</w:t>
      </w:r>
      <w:proofErr w:type="spellEnd"/>
      <w:r>
        <w:t xml:space="preserve"> 2.3 </w:t>
      </w:r>
      <w:proofErr w:type="spellStart"/>
      <w:r>
        <w:t>Cách</w:t>
      </w:r>
      <w:proofErr w:type="spellEnd"/>
      <w:r>
        <w:t xml:space="preserve"> </w:t>
      </w:r>
      <w:proofErr w:type="spellStart"/>
      <w:r>
        <w:t>tạo</w:t>
      </w:r>
      <w:proofErr w:type="spellEnd"/>
      <w:r>
        <w:t xml:space="preserve">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p>
    <w:p w14:paraId="548B3C82" w14:textId="77777777" w:rsidR="004F5D96" w:rsidRDefault="00000000">
      <w:pPr>
        <w:numPr>
          <w:ilvl w:val="0"/>
          <w:numId w:val="12"/>
        </w:numPr>
      </w:pPr>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hình</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thuật</w:t>
      </w:r>
      <w:proofErr w:type="spellEnd"/>
      <w:r>
        <w:t xml:space="preserve"> </w:t>
      </w:r>
      <w:proofErr w:type="spellStart"/>
      <w:r>
        <w:t>toán</w:t>
      </w:r>
      <w:proofErr w:type="spellEnd"/>
      <w:r>
        <w:t xml:space="preserve"> RSA </w:t>
      </w:r>
    </w:p>
    <w:p w14:paraId="7C9D1FDD" w14:textId="77777777" w:rsidR="004F5D96" w:rsidRDefault="00000000">
      <w:pPr>
        <w:ind w:firstLineChars="100" w:firstLine="260"/>
      </w:pPr>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cả</w:t>
      </w:r>
      <w:proofErr w:type="spellEnd"/>
      <w:r>
        <w:t xml:space="preserve"> 2 </w:t>
      </w:r>
    </w:p>
    <w:p w14:paraId="32DC5CEB" w14:textId="77777777" w:rsidR="004F5D96" w:rsidRDefault="00000000">
      <w:pPr>
        <w:ind w:firstLineChars="100" w:firstLine="260"/>
      </w:pPr>
      <w:r>
        <w:t xml:space="preserve">- So </w:t>
      </w:r>
      <w:proofErr w:type="spellStart"/>
      <w:r>
        <w:t>sánh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mã</w:t>
      </w:r>
      <w:proofErr w:type="spellEnd"/>
      <w:r>
        <w:t xml:space="preserve"> </w:t>
      </w:r>
      <w:proofErr w:type="spellStart"/>
      <w:r>
        <w:t>hoá</w:t>
      </w:r>
      <w:proofErr w:type="spellEnd"/>
      <w:r>
        <w:t>/</w:t>
      </w:r>
      <w:proofErr w:type="spellStart"/>
      <w:r>
        <w:t>giải</w:t>
      </w:r>
      <w:proofErr w:type="spellEnd"/>
      <w:r>
        <w:t xml:space="preserve"> </w:t>
      </w:r>
      <w:proofErr w:type="spellStart"/>
      <w:r>
        <w:t>mã</w:t>
      </w:r>
      <w:proofErr w:type="spellEnd"/>
      <w:r>
        <w:t xml:space="preserve"> </w:t>
      </w:r>
      <w:proofErr w:type="spellStart"/>
      <w:r>
        <w:t>của</w:t>
      </w:r>
      <w:proofErr w:type="spellEnd"/>
      <w:r>
        <w:t xml:space="preserve"> RSA </w:t>
      </w:r>
      <w:proofErr w:type="spellStart"/>
      <w:r>
        <w:t>với</w:t>
      </w:r>
      <w:proofErr w:type="spellEnd"/>
      <w:r>
        <w:t xml:space="preserve"> AES. </w:t>
      </w:r>
    </w:p>
    <w:p w14:paraId="4AE5721F" w14:textId="77777777" w:rsidR="004F5D96" w:rsidRDefault="00000000">
      <w:pPr>
        <w:ind w:firstLineChars="100" w:firstLine="260"/>
      </w:pPr>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cách</w:t>
      </w:r>
      <w:proofErr w:type="spellEnd"/>
      <w:r>
        <w:t xml:space="preserve"> </w:t>
      </w:r>
      <w:proofErr w:type="spellStart"/>
      <w:r>
        <w:t>dùng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của</w:t>
      </w:r>
      <w:proofErr w:type="spellEnd"/>
      <w:r>
        <w:t xml:space="preserve"> RSA </w:t>
      </w:r>
      <w:proofErr w:type="spellStart"/>
      <w:r>
        <w:t>và</w:t>
      </w:r>
      <w:proofErr w:type="spellEnd"/>
      <w:r>
        <w:t xml:space="preserve"> AES.</w:t>
      </w:r>
    </w:p>
    <w:p w14:paraId="5385DE7E" w14:textId="77777777" w:rsidR="00D85F7D" w:rsidRPr="00D85F7D" w:rsidRDefault="00D85F7D" w:rsidP="00D85F7D">
      <w:r w:rsidRPr="00D85F7D">
        <w:t xml:space="preserve">Các </w:t>
      </w: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ứng</w:t>
      </w:r>
      <w:proofErr w:type="spellEnd"/>
      <w:r w:rsidRPr="00D85F7D">
        <w:t xml:space="preserve"> </w:t>
      </w:r>
      <w:proofErr w:type="spellStart"/>
      <w:r w:rsidRPr="00D85F7D">
        <w:t>dụng</w:t>
      </w:r>
      <w:proofErr w:type="spellEnd"/>
      <w:r w:rsidRPr="00D85F7D">
        <w:t xml:space="preserve"> </w:t>
      </w:r>
      <w:proofErr w:type="spellStart"/>
      <w:r w:rsidRPr="00D85F7D">
        <w:t>thuật</w:t>
      </w:r>
      <w:proofErr w:type="spellEnd"/>
      <w:r w:rsidRPr="00D85F7D">
        <w:t xml:space="preserve"> </w:t>
      </w:r>
      <w:proofErr w:type="spellStart"/>
      <w:r w:rsidRPr="00D85F7D">
        <w:t>toán</w:t>
      </w:r>
      <w:proofErr w:type="spellEnd"/>
      <w:r w:rsidRPr="00D85F7D">
        <w:t xml:space="preserve"> RSA</w:t>
      </w:r>
    </w:p>
    <w:p w14:paraId="51B5765E" w14:textId="02819E71" w:rsidR="00D85F7D" w:rsidRPr="00D85F7D" w:rsidRDefault="00D85F7D" w:rsidP="00D85F7D">
      <w:r>
        <w:tab/>
      </w:r>
      <w:r w:rsidRPr="00D85F7D">
        <w:t xml:space="preserve">RSA </w:t>
      </w:r>
      <w:proofErr w:type="spellStart"/>
      <w:r w:rsidRPr="00D85F7D">
        <w:t>có</w:t>
      </w:r>
      <w:proofErr w:type="spellEnd"/>
      <w:r w:rsidRPr="00D85F7D">
        <w:t xml:space="preserve"> </w:t>
      </w:r>
      <w:proofErr w:type="spellStart"/>
      <w:r w:rsidRPr="00D85F7D">
        <w:t>thể</w:t>
      </w:r>
      <w:proofErr w:type="spellEnd"/>
      <w:r w:rsidRPr="00D85F7D">
        <w:t xml:space="preserve"> </w:t>
      </w:r>
      <w:proofErr w:type="spellStart"/>
      <w:r w:rsidRPr="00D85F7D">
        <w:t>được</w:t>
      </w:r>
      <w:proofErr w:type="spellEnd"/>
      <w:r w:rsidRPr="00D85F7D">
        <w:t xml:space="preserve"> </w:t>
      </w:r>
      <w:proofErr w:type="spellStart"/>
      <w:r w:rsidRPr="00D85F7D">
        <w:t>triển</w:t>
      </w:r>
      <w:proofErr w:type="spellEnd"/>
      <w:r w:rsidRPr="00D85F7D">
        <w:t xml:space="preserve"> </w:t>
      </w:r>
      <w:proofErr w:type="spellStart"/>
      <w:r w:rsidRPr="00D85F7D">
        <w:t>khai</w:t>
      </w:r>
      <w:proofErr w:type="spellEnd"/>
      <w:r w:rsidRPr="00D85F7D">
        <w:t xml:space="preserve"> </w:t>
      </w:r>
      <w:proofErr w:type="spellStart"/>
      <w:r w:rsidRPr="00D85F7D">
        <w:t>theo</w:t>
      </w:r>
      <w:proofErr w:type="spellEnd"/>
      <w:r w:rsidRPr="00D85F7D">
        <w:t xml:space="preserve"> </w:t>
      </w:r>
      <w:proofErr w:type="spellStart"/>
      <w:r w:rsidRPr="00D85F7D">
        <w:t>nhiều</w:t>
      </w:r>
      <w:proofErr w:type="spellEnd"/>
      <w:r w:rsidRPr="00D85F7D">
        <w:t xml:space="preserve"> </w:t>
      </w: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tùy</w:t>
      </w:r>
      <w:proofErr w:type="spellEnd"/>
      <w:r w:rsidRPr="00D85F7D">
        <w:t xml:space="preserve"> </w:t>
      </w:r>
      <w:proofErr w:type="spellStart"/>
      <w:r w:rsidRPr="00D85F7D">
        <w:t>theo</w:t>
      </w:r>
      <w:proofErr w:type="spellEnd"/>
      <w:r w:rsidRPr="00D85F7D">
        <w:t xml:space="preserve"> </w:t>
      </w:r>
      <w:proofErr w:type="spellStart"/>
      <w:r w:rsidRPr="00D85F7D">
        <w:t>mục</w:t>
      </w:r>
      <w:proofErr w:type="spellEnd"/>
      <w:r w:rsidRPr="00D85F7D">
        <w:t xml:space="preserve"> </w:t>
      </w:r>
      <w:proofErr w:type="spellStart"/>
      <w:r w:rsidRPr="00D85F7D">
        <w:t>đích</w:t>
      </w:r>
      <w:proofErr w:type="spellEnd"/>
      <w:r w:rsidRPr="00D85F7D">
        <w:t xml:space="preserve"> </w:t>
      </w:r>
      <w:proofErr w:type="spellStart"/>
      <w:r w:rsidRPr="00D85F7D">
        <w:t>bảo</w:t>
      </w:r>
      <w:proofErr w:type="spellEnd"/>
      <w:r w:rsidRPr="00D85F7D">
        <w:t xml:space="preserve"> </w:t>
      </w:r>
      <w:proofErr w:type="spellStart"/>
      <w:r w:rsidRPr="00D85F7D">
        <w:t>mật</w:t>
      </w:r>
      <w:proofErr w:type="spellEnd"/>
      <w:r w:rsidRPr="00D85F7D">
        <w:t xml:space="preserve"> </w:t>
      </w:r>
      <w:proofErr w:type="spellStart"/>
      <w:r w:rsidRPr="00D85F7D">
        <w:t>của</w:t>
      </w:r>
      <w:proofErr w:type="spellEnd"/>
      <w:r w:rsidRPr="00D85F7D">
        <w:t xml:space="preserve"> </w:t>
      </w:r>
      <w:proofErr w:type="spellStart"/>
      <w:r w:rsidRPr="00D85F7D">
        <w:t>hệ</w:t>
      </w:r>
      <w:proofErr w:type="spellEnd"/>
      <w:r w:rsidRPr="00D85F7D">
        <w:t xml:space="preserve"> </w:t>
      </w:r>
      <w:proofErr w:type="spellStart"/>
      <w:r w:rsidRPr="00D85F7D">
        <w:t>thống</w:t>
      </w:r>
      <w:proofErr w:type="spellEnd"/>
      <w:r w:rsidRPr="00D85F7D">
        <w:t xml:space="preserve">. Ba </w:t>
      </w:r>
      <w:proofErr w:type="spellStart"/>
      <w:r w:rsidRPr="00D85F7D">
        <w:t>yêu</w:t>
      </w:r>
      <w:proofErr w:type="spellEnd"/>
      <w:r w:rsidRPr="00D85F7D">
        <w:t xml:space="preserve"> </w:t>
      </w:r>
      <w:proofErr w:type="spellStart"/>
      <w:r w:rsidRPr="00D85F7D">
        <w:t>cầu</w:t>
      </w:r>
      <w:proofErr w:type="spellEnd"/>
      <w:r w:rsidRPr="00D85F7D">
        <w:t xml:space="preserve"> </w:t>
      </w:r>
      <w:proofErr w:type="spellStart"/>
      <w:r w:rsidRPr="00D85F7D">
        <w:t>chính</w:t>
      </w:r>
      <w:proofErr w:type="spellEnd"/>
      <w:r w:rsidRPr="00D85F7D">
        <w:t xml:space="preserve"> </w:t>
      </w:r>
      <w:proofErr w:type="spellStart"/>
      <w:r w:rsidRPr="00D85F7D">
        <w:t>thường</w:t>
      </w:r>
      <w:proofErr w:type="spellEnd"/>
      <w:r w:rsidRPr="00D85F7D">
        <w:t xml:space="preserve"> </w:t>
      </w:r>
      <w:proofErr w:type="spellStart"/>
      <w:r w:rsidRPr="00D85F7D">
        <w:t>gặp</w:t>
      </w:r>
      <w:proofErr w:type="spellEnd"/>
      <w:r w:rsidRPr="00D85F7D">
        <w:t xml:space="preserve"> </w:t>
      </w:r>
      <w:proofErr w:type="spellStart"/>
      <w:r w:rsidRPr="00D85F7D">
        <w:t>là</w:t>
      </w:r>
      <w:proofErr w:type="spellEnd"/>
      <w:r w:rsidRPr="00D85F7D">
        <w:t xml:space="preserve"> </w:t>
      </w:r>
      <w:proofErr w:type="spellStart"/>
      <w:r w:rsidRPr="00D85F7D">
        <w:t>bảo</w:t>
      </w:r>
      <w:proofErr w:type="spellEnd"/>
      <w:r w:rsidRPr="00D85F7D">
        <w:t xml:space="preserve"> </w:t>
      </w:r>
      <w:proofErr w:type="spellStart"/>
      <w:r w:rsidRPr="00D85F7D">
        <w:t>mật</w:t>
      </w:r>
      <w:proofErr w:type="spellEnd"/>
      <w:r w:rsidRPr="00D85F7D">
        <w:t xml:space="preserve"> </w:t>
      </w:r>
      <w:proofErr w:type="spellStart"/>
      <w:r w:rsidRPr="00D85F7D">
        <w:t>thông</w:t>
      </w:r>
      <w:proofErr w:type="spellEnd"/>
      <w:r w:rsidRPr="00D85F7D">
        <w:t xml:space="preserve"> tin, </w:t>
      </w:r>
      <w:proofErr w:type="spellStart"/>
      <w:r w:rsidRPr="00D85F7D">
        <w:t>xác</w:t>
      </w:r>
      <w:proofErr w:type="spellEnd"/>
      <w:r w:rsidRPr="00D85F7D">
        <w:t xml:space="preserve"> </w:t>
      </w:r>
      <w:proofErr w:type="spellStart"/>
      <w:r w:rsidRPr="00D85F7D">
        <w:t>thực</w:t>
      </w:r>
      <w:proofErr w:type="spellEnd"/>
      <w:r w:rsidRPr="00D85F7D">
        <w:t xml:space="preserve"> </w:t>
      </w:r>
      <w:proofErr w:type="spellStart"/>
      <w:r w:rsidRPr="00D85F7D">
        <w:t>người</w:t>
      </w:r>
      <w:proofErr w:type="spellEnd"/>
      <w:r w:rsidRPr="00D85F7D">
        <w:t xml:space="preserve"> </w:t>
      </w:r>
      <w:proofErr w:type="spellStart"/>
      <w:r w:rsidRPr="00D85F7D">
        <w:t>gửi</w:t>
      </w:r>
      <w:proofErr w:type="spellEnd"/>
      <w:r w:rsidRPr="00D85F7D">
        <w:t xml:space="preserve"> </w:t>
      </w:r>
      <w:proofErr w:type="spellStart"/>
      <w:r w:rsidRPr="00D85F7D">
        <w:t>và</w:t>
      </w:r>
      <w:proofErr w:type="spellEnd"/>
      <w:r w:rsidRPr="00D85F7D">
        <w:t xml:space="preserve"> </w:t>
      </w:r>
      <w:proofErr w:type="spellStart"/>
      <w:r w:rsidRPr="00D85F7D">
        <w:t>kết</w:t>
      </w:r>
      <w:proofErr w:type="spellEnd"/>
      <w:r w:rsidRPr="00D85F7D">
        <w:t xml:space="preserve"> </w:t>
      </w:r>
      <w:proofErr w:type="spellStart"/>
      <w:r w:rsidRPr="00D85F7D">
        <w:t>hợp</w:t>
      </w:r>
      <w:proofErr w:type="spellEnd"/>
      <w:r w:rsidRPr="00D85F7D">
        <w:t xml:space="preserve"> </w:t>
      </w:r>
      <w:proofErr w:type="spellStart"/>
      <w:r w:rsidRPr="00D85F7D">
        <w:t>cả</w:t>
      </w:r>
      <w:proofErr w:type="spellEnd"/>
      <w:r w:rsidRPr="00D85F7D">
        <w:t xml:space="preserve"> </w:t>
      </w:r>
      <w:proofErr w:type="spellStart"/>
      <w:r w:rsidRPr="00D85F7D">
        <w:t>hai</w:t>
      </w:r>
      <w:proofErr w:type="spellEnd"/>
      <w:r w:rsidRPr="00D85F7D">
        <w:t xml:space="preserve">. </w:t>
      </w:r>
      <w:proofErr w:type="spellStart"/>
      <w:r w:rsidRPr="00D85F7D">
        <w:t>Ngoài</w:t>
      </w:r>
      <w:proofErr w:type="spellEnd"/>
      <w:r w:rsidRPr="00D85F7D">
        <w:t xml:space="preserve"> </w:t>
      </w:r>
      <w:proofErr w:type="spellStart"/>
      <w:r w:rsidRPr="00D85F7D">
        <w:t>ra</w:t>
      </w:r>
      <w:proofErr w:type="spellEnd"/>
      <w:r w:rsidRPr="00D85F7D">
        <w:t xml:space="preserve">, RSA </w:t>
      </w:r>
      <w:proofErr w:type="spellStart"/>
      <w:r w:rsidRPr="00D85F7D">
        <w:t>còn</w:t>
      </w:r>
      <w:proofErr w:type="spellEnd"/>
      <w:r w:rsidRPr="00D85F7D">
        <w:t xml:space="preserve"> </w:t>
      </w:r>
      <w:proofErr w:type="spellStart"/>
      <w:r w:rsidRPr="00D85F7D">
        <w:t>thường</w:t>
      </w:r>
      <w:proofErr w:type="spellEnd"/>
      <w:r w:rsidRPr="00D85F7D">
        <w:t xml:space="preserve"> </w:t>
      </w:r>
      <w:proofErr w:type="spellStart"/>
      <w:r w:rsidRPr="00D85F7D">
        <w:t>được</w:t>
      </w:r>
      <w:proofErr w:type="spellEnd"/>
      <w:r w:rsidRPr="00D85F7D">
        <w:t xml:space="preserve">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kết</w:t>
      </w:r>
      <w:proofErr w:type="spellEnd"/>
      <w:r w:rsidRPr="00D85F7D">
        <w:t xml:space="preserve"> </w:t>
      </w:r>
      <w:proofErr w:type="spellStart"/>
      <w:r w:rsidRPr="00D85F7D">
        <w:t>hợp</w:t>
      </w:r>
      <w:proofErr w:type="spellEnd"/>
      <w:r w:rsidRPr="00D85F7D">
        <w:t xml:space="preserve"> </w:t>
      </w:r>
      <w:proofErr w:type="spellStart"/>
      <w:r w:rsidRPr="00D85F7D">
        <w:t>với</w:t>
      </w:r>
      <w:proofErr w:type="spellEnd"/>
      <w:r w:rsidRPr="00D85F7D">
        <w:t xml:space="preserve"> AES </w:t>
      </w:r>
      <w:proofErr w:type="spellStart"/>
      <w:r w:rsidRPr="00D85F7D">
        <w:t>trong</w:t>
      </w:r>
      <w:proofErr w:type="spellEnd"/>
      <w:r w:rsidRPr="00D85F7D">
        <w:t xml:space="preserve"> </w:t>
      </w:r>
      <w:proofErr w:type="spellStart"/>
      <w:r w:rsidRPr="00D85F7D">
        <w:t>các</w:t>
      </w:r>
      <w:proofErr w:type="spellEnd"/>
      <w:r w:rsidRPr="00D85F7D">
        <w:t xml:space="preserve"> </w:t>
      </w:r>
      <w:proofErr w:type="spellStart"/>
      <w:r w:rsidRPr="00D85F7D">
        <w:t>hệ</w:t>
      </w:r>
      <w:proofErr w:type="spellEnd"/>
      <w:r w:rsidRPr="00D85F7D">
        <w:t xml:space="preserve"> </w:t>
      </w:r>
      <w:proofErr w:type="spellStart"/>
      <w:r w:rsidRPr="00D85F7D">
        <w:t>thống</w:t>
      </w:r>
      <w:proofErr w:type="spellEnd"/>
      <w:r w:rsidRPr="00D85F7D">
        <w:t xml:space="preserve"> </w:t>
      </w:r>
      <w:proofErr w:type="spellStart"/>
      <w:r w:rsidRPr="00D85F7D">
        <w:t>thực</w:t>
      </w:r>
      <w:proofErr w:type="spellEnd"/>
      <w:r w:rsidRPr="00D85F7D">
        <w:t xml:space="preserve"> </w:t>
      </w:r>
      <w:proofErr w:type="spellStart"/>
      <w:r w:rsidRPr="00D85F7D">
        <w:t>tế</w:t>
      </w:r>
      <w:proofErr w:type="spellEnd"/>
      <w:r w:rsidRPr="00D85F7D">
        <w:t>.</w:t>
      </w:r>
    </w:p>
    <w:p w14:paraId="398AD1E2" w14:textId="77777777" w:rsidR="00D85F7D" w:rsidRPr="00D85F7D" w:rsidRDefault="00D85F7D" w:rsidP="00D85F7D">
      <w:proofErr w:type="spellStart"/>
      <w:r w:rsidRPr="00D85F7D">
        <w:t>Mô</w:t>
      </w:r>
      <w:proofErr w:type="spellEnd"/>
      <w:r w:rsidRPr="00D85F7D">
        <w:t xml:space="preserve"> </w:t>
      </w:r>
      <w:proofErr w:type="spellStart"/>
      <w:r w:rsidRPr="00D85F7D">
        <w:t>hình</w:t>
      </w:r>
      <w:proofErr w:type="spellEnd"/>
      <w:r w:rsidRPr="00D85F7D">
        <w:t xml:space="preserve"> 1: RSA </w:t>
      </w:r>
      <w:proofErr w:type="spellStart"/>
      <w:r w:rsidRPr="00D85F7D">
        <w:t>bảo</w:t>
      </w:r>
      <w:proofErr w:type="spellEnd"/>
      <w:r w:rsidRPr="00D85F7D">
        <w:t xml:space="preserve"> </w:t>
      </w:r>
      <w:proofErr w:type="spellStart"/>
      <w:r w:rsidRPr="00D85F7D">
        <w:t>mật</w:t>
      </w:r>
      <w:proofErr w:type="spellEnd"/>
      <w:r w:rsidRPr="00D85F7D">
        <w:t xml:space="preserve"> </w:t>
      </w:r>
      <w:proofErr w:type="spellStart"/>
      <w:r w:rsidRPr="00D85F7D">
        <w:t>thông</w:t>
      </w:r>
      <w:proofErr w:type="spellEnd"/>
      <w:r w:rsidRPr="00D85F7D">
        <w:t xml:space="preserve"> tin </w:t>
      </w:r>
      <w:proofErr w:type="spellStart"/>
      <w:r w:rsidRPr="00D85F7D">
        <w:t>cho</w:t>
      </w:r>
      <w:proofErr w:type="spellEnd"/>
      <w:r w:rsidRPr="00D85F7D">
        <w:t xml:space="preserve"> </w:t>
      </w:r>
      <w:proofErr w:type="spellStart"/>
      <w:r w:rsidRPr="00D85F7D">
        <w:t>người</w:t>
      </w:r>
      <w:proofErr w:type="spellEnd"/>
      <w:r w:rsidRPr="00D85F7D">
        <w:t xml:space="preserve"> </w:t>
      </w:r>
      <w:proofErr w:type="spellStart"/>
      <w:r w:rsidRPr="00D85F7D">
        <w:t>nhận</w:t>
      </w:r>
      <w:proofErr w:type="spellEnd"/>
    </w:p>
    <w:p w14:paraId="1DA2ADDC" w14:textId="77777777" w:rsidR="00D85F7D" w:rsidRPr="00D85F7D" w:rsidRDefault="00D85F7D" w:rsidP="00D85F7D">
      <w:pPr>
        <w:ind w:firstLine="720"/>
      </w:pPr>
      <w:r w:rsidRPr="00D85F7D">
        <w:t xml:space="preserve">Trong </w:t>
      </w: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này</w:t>
      </w:r>
      <w:proofErr w:type="spellEnd"/>
      <w:r w:rsidRPr="00D85F7D">
        <w:t xml:space="preserve">, </w:t>
      </w:r>
      <w:proofErr w:type="spellStart"/>
      <w:r w:rsidRPr="00D85F7D">
        <w:t>mục</w:t>
      </w:r>
      <w:proofErr w:type="spellEnd"/>
      <w:r w:rsidRPr="00D85F7D">
        <w:t xml:space="preserve"> </w:t>
      </w:r>
      <w:proofErr w:type="spellStart"/>
      <w:r w:rsidRPr="00D85F7D">
        <w:t>tiêu</w:t>
      </w:r>
      <w:proofErr w:type="spellEnd"/>
      <w:r w:rsidRPr="00D85F7D">
        <w:t xml:space="preserve"> </w:t>
      </w:r>
      <w:proofErr w:type="spellStart"/>
      <w:r w:rsidRPr="00D85F7D">
        <w:t>chính</w:t>
      </w:r>
      <w:proofErr w:type="spellEnd"/>
      <w:r w:rsidRPr="00D85F7D">
        <w:t xml:space="preserve"> </w:t>
      </w:r>
      <w:proofErr w:type="spellStart"/>
      <w:r w:rsidRPr="00D85F7D">
        <w:t>là</w:t>
      </w:r>
      <w:proofErr w:type="spellEnd"/>
      <w:r w:rsidRPr="00D85F7D">
        <w:t xml:space="preserve"> </w:t>
      </w:r>
      <w:proofErr w:type="spellStart"/>
      <w:r w:rsidRPr="00D85F7D">
        <w:t>đảm</w:t>
      </w:r>
      <w:proofErr w:type="spellEnd"/>
      <w:r w:rsidRPr="00D85F7D">
        <w:t xml:space="preserve"> </w:t>
      </w:r>
      <w:proofErr w:type="spellStart"/>
      <w:r w:rsidRPr="00D85F7D">
        <w:t>bảo</w:t>
      </w:r>
      <w:proofErr w:type="spellEnd"/>
      <w:r w:rsidRPr="00D85F7D">
        <w:t xml:space="preserve"> </w:t>
      </w:r>
      <w:proofErr w:type="spellStart"/>
      <w:r w:rsidRPr="00D85F7D">
        <w:t>nội</w:t>
      </w:r>
      <w:proofErr w:type="spellEnd"/>
      <w:r w:rsidRPr="00D85F7D">
        <w:t xml:space="preserve"> dung </w:t>
      </w:r>
      <w:proofErr w:type="spellStart"/>
      <w:r w:rsidRPr="00D85F7D">
        <w:t>chỉ</w:t>
      </w:r>
      <w:proofErr w:type="spellEnd"/>
      <w:r w:rsidRPr="00D85F7D">
        <w:t xml:space="preserve"> </w:t>
      </w:r>
      <w:proofErr w:type="spellStart"/>
      <w:r w:rsidRPr="00D85F7D">
        <w:t>người</w:t>
      </w:r>
      <w:proofErr w:type="spellEnd"/>
      <w:r w:rsidRPr="00D85F7D">
        <w:t xml:space="preserve"> </w:t>
      </w:r>
      <w:proofErr w:type="spellStart"/>
      <w:r w:rsidRPr="00D85F7D">
        <w:t>nhận</w:t>
      </w:r>
      <w:proofErr w:type="spellEnd"/>
      <w:r w:rsidRPr="00D85F7D">
        <w:t xml:space="preserve"> </w:t>
      </w:r>
      <w:proofErr w:type="spellStart"/>
      <w:r w:rsidRPr="00D85F7D">
        <w:t>mới</w:t>
      </w:r>
      <w:proofErr w:type="spellEnd"/>
      <w:r w:rsidRPr="00D85F7D">
        <w:t xml:space="preserve"> </w:t>
      </w:r>
      <w:proofErr w:type="spellStart"/>
      <w:r w:rsidRPr="00D85F7D">
        <w:t>có</w:t>
      </w:r>
      <w:proofErr w:type="spellEnd"/>
      <w:r w:rsidRPr="00D85F7D">
        <w:t xml:space="preserve"> </w:t>
      </w:r>
      <w:proofErr w:type="spellStart"/>
      <w:r w:rsidRPr="00D85F7D">
        <w:t>thể</w:t>
      </w:r>
      <w:proofErr w:type="spellEnd"/>
      <w:r w:rsidRPr="00D85F7D">
        <w:t xml:space="preserve"> </w:t>
      </w:r>
      <w:proofErr w:type="spellStart"/>
      <w:r w:rsidRPr="00D85F7D">
        <w:t>đọc</w:t>
      </w:r>
      <w:proofErr w:type="spellEnd"/>
      <w:r w:rsidRPr="00D85F7D">
        <w:t xml:space="preserve"> </w:t>
      </w:r>
      <w:proofErr w:type="spellStart"/>
      <w:r w:rsidRPr="00D85F7D">
        <w:t>được</w:t>
      </w:r>
      <w:proofErr w:type="spellEnd"/>
      <w:r w:rsidRPr="00D85F7D">
        <w:t>.</w:t>
      </w:r>
    </w:p>
    <w:p w14:paraId="04F493D6" w14:textId="77777777" w:rsidR="00D85F7D" w:rsidRPr="00D85F7D" w:rsidRDefault="00D85F7D" w:rsidP="00D85F7D">
      <w:pPr>
        <w:ind w:firstLine="720"/>
      </w:pPr>
      <w:r w:rsidRPr="00D85F7D">
        <w:t xml:space="preserve">Khi </w:t>
      </w:r>
      <w:proofErr w:type="spellStart"/>
      <w:r w:rsidRPr="00D85F7D">
        <w:t>người</w:t>
      </w:r>
      <w:proofErr w:type="spellEnd"/>
      <w:r w:rsidRPr="00D85F7D">
        <w:t xml:space="preserve"> </w:t>
      </w:r>
      <w:proofErr w:type="spellStart"/>
      <w:r w:rsidRPr="00D85F7D">
        <w:t>gửi</w:t>
      </w:r>
      <w:proofErr w:type="spellEnd"/>
      <w:r w:rsidRPr="00D85F7D">
        <w:t xml:space="preserve"> A </w:t>
      </w:r>
      <w:proofErr w:type="spellStart"/>
      <w:r w:rsidRPr="00D85F7D">
        <w:t>muốn</w:t>
      </w:r>
      <w:proofErr w:type="spellEnd"/>
      <w:r w:rsidRPr="00D85F7D">
        <w:t xml:space="preserve"> </w:t>
      </w:r>
      <w:proofErr w:type="spellStart"/>
      <w:r w:rsidRPr="00D85F7D">
        <w:t>gửi</w:t>
      </w:r>
      <w:proofErr w:type="spellEnd"/>
      <w:r w:rsidRPr="00D85F7D">
        <w:t xml:space="preserve"> </w:t>
      </w:r>
      <w:proofErr w:type="spellStart"/>
      <w:r w:rsidRPr="00D85F7D">
        <w:t>thông</w:t>
      </w:r>
      <w:proofErr w:type="spellEnd"/>
      <w:r w:rsidRPr="00D85F7D">
        <w:t xml:space="preserve"> tin </w:t>
      </w:r>
      <w:proofErr w:type="spellStart"/>
      <w:r w:rsidRPr="00D85F7D">
        <w:t>cho</w:t>
      </w:r>
      <w:proofErr w:type="spellEnd"/>
      <w:r w:rsidRPr="00D85F7D">
        <w:t xml:space="preserve"> B, A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của</w:t>
      </w:r>
      <w:proofErr w:type="spellEnd"/>
      <w:r w:rsidRPr="00D85F7D">
        <w:t xml:space="preserve"> B </w:t>
      </w:r>
      <w:proofErr w:type="spellStart"/>
      <w:r w:rsidRPr="00D85F7D">
        <w:t>để</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r w:rsidRPr="00D85F7D">
        <w:t xml:space="preserve">. </w:t>
      </w:r>
      <w:proofErr w:type="spellStart"/>
      <w:r w:rsidRPr="00D85F7D">
        <w:t>Bản</w:t>
      </w:r>
      <w:proofErr w:type="spellEnd"/>
      <w:r w:rsidRPr="00D85F7D">
        <w:t xml:space="preserve"> </w:t>
      </w:r>
      <w:proofErr w:type="spellStart"/>
      <w:r w:rsidRPr="00D85F7D">
        <w:t>mã</w:t>
      </w:r>
      <w:proofErr w:type="spellEnd"/>
      <w:r w:rsidRPr="00D85F7D">
        <w:t xml:space="preserve"> </w:t>
      </w:r>
      <w:proofErr w:type="spellStart"/>
      <w:r w:rsidRPr="00D85F7D">
        <w:t>sau</w:t>
      </w:r>
      <w:proofErr w:type="spellEnd"/>
      <w:r w:rsidRPr="00D85F7D">
        <w:t xml:space="preserve"> </w:t>
      </w:r>
      <w:proofErr w:type="spellStart"/>
      <w:r w:rsidRPr="00D85F7D">
        <w:t>đó</w:t>
      </w:r>
      <w:proofErr w:type="spellEnd"/>
      <w:r w:rsidRPr="00D85F7D">
        <w:t xml:space="preserve"> </w:t>
      </w:r>
      <w:proofErr w:type="spellStart"/>
      <w:r w:rsidRPr="00D85F7D">
        <w:t>được</w:t>
      </w:r>
      <w:proofErr w:type="spellEnd"/>
      <w:r w:rsidRPr="00D85F7D">
        <w:t xml:space="preserve"> </w:t>
      </w:r>
      <w:proofErr w:type="spellStart"/>
      <w:r w:rsidRPr="00D85F7D">
        <w:t>truyền</w:t>
      </w:r>
      <w:proofErr w:type="spellEnd"/>
      <w:r w:rsidRPr="00D85F7D">
        <w:t xml:space="preserve"> </w:t>
      </w:r>
      <w:proofErr w:type="spellStart"/>
      <w:r w:rsidRPr="00D85F7D">
        <w:t>đến</w:t>
      </w:r>
      <w:proofErr w:type="spellEnd"/>
      <w:r w:rsidRPr="00D85F7D">
        <w:t xml:space="preserve"> B. Khi </w:t>
      </w:r>
      <w:proofErr w:type="spellStart"/>
      <w:r w:rsidRPr="00D85F7D">
        <w:t>nhận</w:t>
      </w:r>
      <w:proofErr w:type="spellEnd"/>
      <w:r w:rsidRPr="00D85F7D">
        <w:t xml:space="preserve"> </w:t>
      </w:r>
      <w:proofErr w:type="spellStart"/>
      <w:r w:rsidRPr="00D85F7D">
        <w:t>được</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B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w:t>
      </w:r>
      <w:proofErr w:type="spellStart"/>
      <w:r w:rsidRPr="00D85F7D">
        <w:t>của</w:t>
      </w:r>
      <w:proofErr w:type="spellEnd"/>
      <w:r w:rsidRPr="00D85F7D">
        <w:t xml:space="preserve"> </w:t>
      </w:r>
      <w:proofErr w:type="spellStart"/>
      <w:r w:rsidRPr="00D85F7D">
        <w:t>mình</w:t>
      </w:r>
      <w:proofErr w:type="spellEnd"/>
      <w:r w:rsidRPr="00D85F7D">
        <w:t xml:space="preserve"> </w:t>
      </w:r>
      <w:proofErr w:type="spellStart"/>
      <w:r w:rsidRPr="00D85F7D">
        <w:t>để</w:t>
      </w:r>
      <w:proofErr w:type="spellEnd"/>
      <w:r w:rsidRPr="00D85F7D">
        <w:t xml:space="preserve"> </w:t>
      </w:r>
      <w:proofErr w:type="spellStart"/>
      <w:r w:rsidRPr="00D85F7D">
        <w:t>giải</w:t>
      </w:r>
      <w:proofErr w:type="spellEnd"/>
      <w:r w:rsidRPr="00D85F7D">
        <w:t xml:space="preserve"> </w:t>
      </w:r>
      <w:proofErr w:type="spellStart"/>
      <w:r w:rsidRPr="00D85F7D">
        <w:t>mã</w:t>
      </w:r>
      <w:proofErr w:type="spellEnd"/>
      <w:r w:rsidRPr="00D85F7D">
        <w:t xml:space="preserve"> </w:t>
      </w:r>
      <w:proofErr w:type="spellStart"/>
      <w:r w:rsidRPr="00D85F7D">
        <w:t>và</w:t>
      </w:r>
      <w:proofErr w:type="spellEnd"/>
      <w:r w:rsidRPr="00D85F7D">
        <w:t xml:space="preserve"> </w:t>
      </w:r>
      <w:proofErr w:type="spellStart"/>
      <w:r w:rsidRPr="00D85F7D">
        <w:t>khôi</w:t>
      </w:r>
      <w:proofErr w:type="spellEnd"/>
      <w:r w:rsidRPr="00D85F7D">
        <w:t xml:space="preserve"> </w:t>
      </w:r>
      <w:proofErr w:type="spellStart"/>
      <w:r w:rsidRPr="00D85F7D">
        <w:t>phục</w:t>
      </w:r>
      <w:proofErr w:type="spellEnd"/>
      <w:r w:rsidRPr="00D85F7D">
        <w:t xml:space="preserve"> </w:t>
      </w:r>
      <w:proofErr w:type="spellStart"/>
      <w:r w:rsidRPr="00D85F7D">
        <w:t>nội</w:t>
      </w:r>
      <w:proofErr w:type="spellEnd"/>
      <w:r w:rsidRPr="00D85F7D">
        <w:t xml:space="preserve"> dung ban </w:t>
      </w:r>
      <w:proofErr w:type="spellStart"/>
      <w:r w:rsidRPr="00D85F7D">
        <w:t>đầu</w:t>
      </w:r>
      <w:proofErr w:type="spellEnd"/>
      <w:r w:rsidRPr="00D85F7D">
        <w:t>.</w:t>
      </w:r>
    </w:p>
    <w:p w14:paraId="35D83416" w14:textId="77777777" w:rsidR="00D85F7D" w:rsidRPr="00D85F7D" w:rsidRDefault="00D85F7D" w:rsidP="00D85F7D">
      <w:proofErr w:type="spellStart"/>
      <w:r w:rsidRPr="00D85F7D">
        <w:lastRenderedPageBreak/>
        <w:t>Quá</w:t>
      </w:r>
      <w:proofErr w:type="spellEnd"/>
      <w:r w:rsidRPr="00D85F7D">
        <w:t xml:space="preserve"> </w:t>
      </w:r>
      <w:proofErr w:type="spellStart"/>
      <w:r w:rsidRPr="00D85F7D">
        <w:t>trình</w:t>
      </w:r>
      <w:proofErr w:type="spellEnd"/>
      <w:r w:rsidRPr="00D85F7D">
        <w:t>:</w:t>
      </w:r>
    </w:p>
    <w:p w14:paraId="42530470" w14:textId="77777777" w:rsidR="00D85F7D" w:rsidRPr="00D85F7D" w:rsidRDefault="00D85F7D" w:rsidP="00D85F7D">
      <w:proofErr w:type="spellStart"/>
      <w:r w:rsidRPr="00D85F7D">
        <w:t>Bản</w:t>
      </w:r>
      <w:proofErr w:type="spellEnd"/>
      <w:r w:rsidRPr="00D85F7D">
        <w:t xml:space="preserve"> </w:t>
      </w:r>
      <w:proofErr w:type="spellStart"/>
      <w:r w:rsidRPr="00D85F7D">
        <w:t>rõ</w:t>
      </w:r>
      <w:proofErr w:type="spellEnd"/>
      <w:r w:rsidRPr="00D85F7D">
        <w:t xml:space="preserve"> M →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của</w:t>
      </w:r>
      <w:proofErr w:type="spellEnd"/>
      <w:r w:rsidRPr="00D85F7D">
        <w:t xml:space="preserve"> B → </w:t>
      </w:r>
      <w:proofErr w:type="spellStart"/>
      <w:r w:rsidRPr="00D85F7D">
        <w:t>Mã</w:t>
      </w:r>
      <w:proofErr w:type="spellEnd"/>
      <w:r w:rsidRPr="00D85F7D">
        <w:t xml:space="preserve"> </w:t>
      </w:r>
      <w:proofErr w:type="spellStart"/>
      <w:r w:rsidRPr="00D85F7D">
        <w:t>hóa</w:t>
      </w:r>
      <w:proofErr w:type="spellEnd"/>
      <w:r w:rsidRPr="00D85F7D">
        <w:t xml:space="preserve"> RSA → </w:t>
      </w:r>
      <w:proofErr w:type="spellStart"/>
      <w:r w:rsidRPr="00D85F7D">
        <w:t>Bản</w:t>
      </w:r>
      <w:proofErr w:type="spellEnd"/>
      <w:r w:rsidRPr="00D85F7D">
        <w:t xml:space="preserve"> </w:t>
      </w:r>
      <w:proofErr w:type="spellStart"/>
      <w:r w:rsidRPr="00D85F7D">
        <w:t>mã</w:t>
      </w:r>
      <w:proofErr w:type="spellEnd"/>
      <w:r w:rsidRPr="00D85F7D">
        <w:t xml:space="preserve"> C → </w:t>
      </w:r>
      <w:proofErr w:type="spellStart"/>
      <w:r w:rsidRPr="00D85F7D">
        <w:t>Khóa</w:t>
      </w:r>
      <w:proofErr w:type="spellEnd"/>
      <w:r w:rsidRPr="00D85F7D">
        <w:t xml:space="preserve"> </w:t>
      </w:r>
      <w:proofErr w:type="spellStart"/>
      <w:r w:rsidRPr="00D85F7D">
        <w:t>riêng</w:t>
      </w:r>
      <w:proofErr w:type="spellEnd"/>
      <w:r w:rsidRPr="00D85F7D">
        <w:t xml:space="preserve"> </w:t>
      </w:r>
      <w:proofErr w:type="spellStart"/>
      <w:r w:rsidRPr="00D85F7D">
        <w:t>của</w:t>
      </w:r>
      <w:proofErr w:type="spellEnd"/>
      <w:r w:rsidRPr="00D85F7D">
        <w:t xml:space="preserve"> B → </w:t>
      </w:r>
      <w:proofErr w:type="spellStart"/>
      <w:r w:rsidRPr="00D85F7D">
        <w:t>Bản</w:t>
      </w:r>
      <w:proofErr w:type="spellEnd"/>
      <w:r w:rsidRPr="00D85F7D">
        <w:t xml:space="preserve"> </w:t>
      </w:r>
      <w:proofErr w:type="spellStart"/>
      <w:r w:rsidRPr="00D85F7D">
        <w:t>rõ</w:t>
      </w:r>
      <w:proofErr w:type="spellEnd"/>
      <w:r w:rsidRPr="00D85F7D">
        <w:t xml:space="preserve"> M</w:t>
      </w:r>
    </w:p>
    <w:p w14:paraId="05DE0B5E" w14:textId="77777777" w:rsidR="00D85F7D" w:rsidRPr="00D85F7D" w:rsidRDefault="00D85F7D" w:rsidP="00D85F7D">
      <w:proofErr w:type="spellStart"/>
      <w:r w:rsidRPr="00D85F7D">
        <w:t>Có</w:t>
      </w:r>
      <w:proofErr w:type="spellEnd"/>
      <w:r w:rsidRPr="00D85F7D">
        <w:t xml:space="preserve"> </w:t>
      </w:r>
      <w:proofErr w:type="spellStart"/>
      <w:r w:rsidRPr="00D85F7D">
        <w:t>thể</w:t>
      </w:r>
      <w:proofErr w:type="spellEnd"/>
      <w:r w:rsidRPr="00D85F7D">
        <w:t xml:space="preserve"> </w:t>
      </w:r>
      <w:proofErr w:type="spellStart"/>
      <w:r w:rsidRPr="00D85F7D">
        <w:t>biểu</w:t>
      </w:r>
      <w:proofErr w:type="spellEnd"/>
      <w:r w:rsidRPr="00D85F7D">
        <w:t xml:space="preserve"> </w:t>
      </w:r>
      <w:proofErr w:type="spellStart"/>
      <w:r w:rsidRPr="00D85F7D">
        <w:t>diễn</w:t>
      </w:r>
      <w:proofErr w:type="spellEnd"/>
      <w:r w:rsidRPr="00D85F7D">
        <w:t>:</w:t>
      </w:r>
    </w:p>
    <w:p w14:paraId="373DC5A8" w14:textId="77777777" w:rsidR="00D85F7D" w:rsidRDefault="00D85F7D" w:rsidP="00D85F7D">
      <w:pPr>
        <w:jc w:val="center"/>
      </w:pPr>
      <w:r w:rsidRPr="00D85F7D">
        <w:drawing>
          <wp:inline distT="0" distB="0" distL="0" distR="0" wp14:anchorId="5F58AB25" wp14:editId="67AAA65F">
            <wp:extent cx="2791215" cy="1257475"/>
            <wp:effectExtent l="0" t="0" r="9525" b="0"/>
            <wp:docPr id="31866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68916" name=""/>
                    <pic:cNvPicPr/>
                  </pic:nvPicPr>
                  <pic:blipFill>
                    <a:blip r:embed="rId17"/>
                    <a:stretch>
                      <a:fillRect/>
                    </a:stretch>
                  </pic:blipFill>
                  <pic:spPr>
                    <a:xfrm>
                      <a:off x="0" y="0"/>
                      <a:ext cx="2791215" cy="1257475"/>
                    </a:xfrm>
                    <a:prstGeom prst="rect">
                      <a:avLst/>
                    </a:prstGeom>
                  </pic:spPr>
                </pic:pic>
              </a:graphicData>
            </a:graphic>
          </wp:inline>
        </w:drawing>
      </w:r>
    </w:p>
    <w:p w14:paraId="6EF77606" w14:textId="18BD74FD" w:rsidR="00D85F7D" w:rsidRPr="00D85F7D" w:rsidRDefault="00D85F7D" w:rsidP="00D85F7D">
      <w:pPr>
        <w:ind w:firstLine="720"/>
      </w:pPr>
      <w:r w:rsidRPr="00D85F7D">
        <w:t xml:space="preserve">Trong </w:t>
      </w:r>
      <w:proofErr w:type="spellStart"/>
      <w:r w:rsidRPr="00D85F7D">
        <w:t>đó</w:t>
      </w:r>
      <w:proofErr w:type="spellEnd"/>
      <w:r w:rsidRPr="00D85F7D">
        <w:t xml:space="preserve"> KB+K_B^+ </w:t>
      </w:r>
      <w:proofErr w:type="spellStart"/>
      <w:r w:rsidRPr="00D85F7D">
        <w:t>là</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và</w:t>
      </w:r>
      <w:proofErr w:type="spellEnd"/>
      <w:r w:rsidRPr="00D85F7D">
        <w:t xml:space="preserve"> KB−K_B^- </w:t>
      </w:r>
      <w:proofErr w:type="spellStart"/>
      <w:r w:rsidRPr="00D85F7D">
        <w:t>là</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w:t>
      </w:r>
      <w:proofErr w:type="spellStart"/>
      <w:r w:rsidRPr="00D85F7D">
        <w:t>của</w:t>
      </w:r>
      <w:proofErr w:type="spellEnd"/>
      <w:r w:rsidRPr="00D85F7D">
        <w:t xml:space="preserve"> B.</w:t>
      </w:r>
    </w:p>
    <w:p w14:paraId="2677A9EF" w14:textId="77777777" w:rsidR="00D85F7D" w:rsidRPr="00D85F7D" w:rsidRDefault="00D85F7D" w:rsidP="00D85F7D">
      <w:proofErr w:type="spellStart"/>
      <w:r w:rsidRPr="00D85F7D">
        <w:t>Mô</w:t>
      </w:r>
      <w:proofErr w:type="spellEnd"/>
      <w:r w:rsidRPr="00D85F7D">
        <w:t xml:space="preserve"> </w:t>
      </w:r>
      <w:proofErr w:type="spellStart"/>
      <w:r w:rsidRPr="00D85F7D">
        <w:t>hình</w:t>
      </w:r>
      <w:proofErr w:type="spellEnd"/>
      <w:r w:rsidRPr="00D85F7D">
        <w:t xml:space="preserve"> 2: RSA </w:t>
      </w:r>
      <w:proofErr w:type="spellStart"/>
      <w:r w:rsidRPr="00D85F7D">
        <w:t>xác</w:t>
      </w:r>
      <w:proofErr w:type="spellEnd"/>
      <w:r w:rsidRPr="00D85F7D">
        <w:t xml:space="preserve"> </w:t>
      </w:r>
      <w:proofErr w:type="spellStart"/>
      <w:r w:rsidRPr="00D85F7D">
        <w:t>thực</w:t>
      </w:r>
      <w:proofErr w:type="spellEnd"/>
      <w:r w:rsidRPr="00D85F7D">
        <w:t xml:space="preserve"> </w:t>
      </w:r>
      <w:proofErr w:type="spellStart"/>
      <w:r w:rsidRPr="00D85F7D">
        <w:t>người</w:t>
      </w:r>
      <w:proofErr w:type="spellEnd"/>
      <w:r w:rsidRPr="00D85F7D">
        <w:t xml:space="preserve"> </w:t>
      </w:r>
      <w:proofErr w:type="spellStart"/>
      <w:r w:rsidRPr="00D85F7D">
        <w:t>gửi</w:t>
      </w:r>
      <w:proofErr w:type="spellEnd"/>
    </w:p>
    <w:p w14:paraId="57BF0313" w14:textId="77777777" w:rsidR="00D85F7D" w:rsidRPr="00D85F7D" w:rsidRDefault="00D85F7D" w:rsidP="00D85F7D">
      <w:pPr>
        <w:ind w:firstLine="720"/>
      </w:pPr>
      <w:r w:rsidRPr="00D85F7D">
        <w:t xml:space="preserve">Ở </w:t>
      </w: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này</w:t>
      </w:r>
      <w:proofErr w:type="spellEnd"/>
      <w:r w:rsidRPr="00D85F7D">
        <w:t xml:space="preserve">, RSA </w:t>
      </w:r>
      <w:proofErr w:type="spellStart"/>
      <w:r w:rsidRPr="00D85F7D">
        <w:t>được</w:t>
      </w:r>
      <w:proofErr w:type="spellEnd"/>
      <w:r w:rsidRPr="00D85F7D">
        <w:t xml:space="preserve">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để</w:t>
      </w:r>
      <w:proofErr w:type="spellEnd"/>
      <w:r w:rsidRPr="00D85F7D">
        <w:t xml:space="preserve"> </w:t>
      </w:r>
      <w:proofErr w:type="spellStart"/>
      <w:r w:rsidRPr="00D85F7D">
        <w:t>xác</w:t>
      </w:r>
      <w:proofErr w:type="spellEnd"/>
      <w:r w:rsidRPr="00D85F7D">
        <w:t xml:space="preserve"> </w:t>
      </w:r>
      <w:proofErr w:type="spellStart"/>
      <w:r w:rsidRPr="00D85F7D">
        <w:t>minh</w:t>
      </w:r>
      <w:proofErr w:type="spellEnd"/>
      <w:r w:rsidRPr="00D85F7D">
        <w:t xml:space="preserve"> </w:t>
      </w:r>
      <w:proofErr w:type="spellStart"/>
      <w:r w:rsidRPr="00D85F7D">
        <w:t>nguồn</w:t>
      </w:r>
      <w:proofErr w:type="spellEnd"/>
      <w:r w:rsidRPr="00D85F7D">
        <w:t xml:space="preserve"> </w:t>
      </w:r>
      <w:proofErr w:type="spellStart"/>
      <w:r w:rsidRPr="00D85F7D">
        <w:t>gốc</w:t>
      </w:r>
      <w:proofErr w:type="spellEnd"/>
      <w:r w:rsidRPr="00D85F7D">
        <w:t xml:space="preserve"> </w:t>
      </w:r>
      <w:proofErr w:type="spellStart"/>
      <w:r w:rsidRPr="00D85F7D">
        <w:t>của</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w:t>
      </w:r>
      <w:proofErr w:type="spellStart"/>
      <w:r w:rsidRPr="00D85F7D">
        <w:t>và</w:t>
      </w:r>
      <w:proofErr w:type="spellEnd"/>
      <w:r w:rsidRPr="00D85F7D">
        <w:t xml:space="preserve"> </w:t>
      </w:r>
      <w:proofErr w:type="spellStart"/>
      <w:r w:rsidRPr="00D85F7D">
        <w:t>phát</w:t>
      </w:r>
      <w:proofErr w:type="spellEnd"/>
      <w:r w:rsidRPr="00D85F7D">
        <w:t xml:space="preserve"> </w:t>
      </w:r>
      <w:proofErr w:type="spellStart"/>
      <w:r w:rsidRPr="00D85F7D">
        <w:t>hiện</w:t>
      </w:r>
      <w:proofErr w:type="spellEnd"/>
      <w:r w:rsidRPr="00D85F7D">
        <w:t xml:space="preserve"> </w:t>
      </w:r>
      <w:proofErr w:type="spellStart"/>
      <w:r w:rsidRPr="00D85F7D">
        <w:t>nội</w:t>
      </w:r>
      <w:proofErr w:type="spellEnd"/>
      <w:r w:rsidRPr="00D85F7D">
        <w:t xml:space="preserve"> dung </w:t>
      </w:r>
      <w:proofErr w:type="spellStart"/>
      <w:r w:rsidRPr="00D85F7D">
        <w:t>bị</w:t>
      </w:r>
      <w:proofErr w:type="spellEnd"/>
      <w:r w:rsidRPr="00D85F7D">
        <w:t xml:space="preserve"> </w:t>
      </w:r>
      <w:proofErr w:type="spellStart"/>
      <w:r w:rsidRPr="00D85F7D">
        <w:t>thay</w:t>
      </w:r>
      <w:proofErr w:type="spellEnd"/>
      <w:r w:rsidRPr="00D85F7D">
        <w:t xml:space="preserve"> </w:t>
      </w:r>
      <w:proofErr w:type="spellStart"/>
      <w:r w:rsidRPr="00D85F7D">
        <w:t>đổi</w:t>
      </w:r>
      <w:proofErr w:type="spellEnd"/>
      <w:r w:rsidRPr="00D85F7D">
        <w:t xml:space="preserve"> </w:t>
      </w:r>
      <w:proofErr w:type="spellStart"/>
      <w:r w:rsidRPr="00D85F7D">
        <w:t>thông</w:t>
      </w:r>
      <w:proofErr w:type="spellEnd"/>
      <w:r w:rsidRPr="00D85F7D">
        <w:t xml:space="preserve"> qua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số</w:t>
      </w:r>
      <w:proofErr w:type="spellEnd"/>
      <w:r w:rsidRPr="00D85F7D">
        <w:t>.</w:t>
      </w:r>
    </w:p>
    <w:p w14:paraId="55E5D428" w14:textId="77777777" w:rsidR="00D85F7D" w:rsidRPr="00D85F7D" w:rsidRDefault="00D85F7D" w:rsidP="00D85F7D">
      <w:pPr>
        <w:ind w:firstLine="720"/>
      </w:pPr>
      <w:proofErr w:type="spellStart"/>
      <w:r w:rsidRPr="00D85F7D">
        <w:t>Người</w:t>
      </w:r>
      <w:proofErr w:type="spellEnd"/>
      <w:r w:rsidRPr="00D85F7D">
        <w:t xml:space="preserve"> </w:t>
      </w:r>
      <w:proofErr w:type="spellStart"/>
      <w:r w:rsidRPr="00D85F7D">
        <w:t>gửi</w:t>
      </w:r>
      <w:proofErr w:type="spellEnd"/>
      <w:r w:rsidRPr="00D85F7D">
        <w:t xml:space="preserve"> A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w:t>
      </w:r>
      <w:proofErr w:type="spellStart"/>
      <w:r w:rsidRPr="00D85F7D">
        <w:t>của</w:t>
      </w:r>
      <w:proofErr w:type="spellEnd"/>
      <w:r w:rsidRPr="00D85F7D">
        <w:t xml:space="preserve"> </w:t>
      </w:r>
      <w:proofErr w:type="spellStart"/>
      <w:r w:rsidRPr="00D85F7D">
        <w:t>mình</w:t>
      </w:r>
      <w:proofErr w:type="spellEnd"/>
      <w:r w:rsidRPr="00D85F7D">
        <w:t xml:space="preserve"> </w:t>
      </w:r>
      <w:proofErr w:type="spellStart"/>
      <w:r w:rsidRPr="00D85F7D">
        <w:t>để</w:t>
      </w:r>
      <w:proofErr w:type="spellEnd"/>
      <w:r w:rsidRPr="00D85F7D">
        <w:t xml:space="preserve"> </w:t>
      </w:r>
      <w:proofErr w:type="spellStart"/>
      <w:r w:rsidRPr="00D85F7D">
        <w:t>tạo</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cho</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r w:rsidRPr="00D85F7D">
        <w:t xml:space="preserve">. Thông </w:t>
      </w:r>
      <w:proofErr w:type="spellStart"/>
      <w:r w:rsidRPr="00D85F7D">
        <w:t>thường</w:t>
      </w:r>
      <w:proofErr w:type="spellEnd"/>
      <w:r w:rsidRPr="00D85F7D">
        <w:t xml:space="preserve">, </w:t>
      </w:r>
      <w:proofErr w:type="spellStart"/>
      <w:r w:rsidRPr="00D85F7D">
        <w:t>trước</w:t>
      </w:r>
      <w:proofErr w:type="spellEnd"/>
      <w:r w:rsidRPr="00D85F7D">
        <w:t xml:space="preserve"> </w:t>
      </w:r>
      <w:proofErr w:type="spellStart"/>
      <w:r w:rsidRPr="00D85F7D">
        <w:t>khi</w:t>
      </w:r>
      <w:proofErr w:type="spellEnd"/>
      <w:r w:rsidRPr="00D85F7D">
        <w:t xml:space="preserve"> </w:t>
      </w:r>
      <w:proofErr w:type="spellStart"/>
      <w:r w:rsidRPr="00D85F7D">
        <w:t>tạo</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r w:rsidRPr="00D85F7D">
        <w:t xml:space="preserve"> </w:t>
      </w:r>
      <w:proofErr w:type="spellStart"/>
      <w:r w:rsidRPr="00D85F7D">
        <w:t>được</w:t>
      </w:r>
      <w:proofErr w:type="spellEnd"/>
      <w:r w:rsidRPr="00D85F7D">
        <w:t xml:space="preserve"> </w:t>
      </w:r>
      <w:proofErr w:type="spellStart"/>
      <w:r w:rsidRPr="00D85F7D">
        <w:t>đưa</w:t>
      </w:r>
      <w:proofErr w:type="spellEnd"/>
      <w:r w:rsidRPr="00D85F7D">
        <w:t xml:space="preserve"> qua </w:t>
      </w:r>
      <w:proofErr w:type="spellStart"/>
      <w:r w:rsidRPr="00D85F7D">
        <w:t>một</w:t>
      </w:r>
      <w:proofErr w:type="spellEnd"/>
      <w:r w:rsidRPr="00D85F7D">
        <w:t xml:space="preserve"> </w:t>
      </w:r>
      <w:proofErr w:type="spellStart"/>
      <w:r w:rsidRPr="00D85F7D">
        <w:t>hàm</w:t>
      </w:r>
      <w:proofErr w:type="spellEnd"/>
      <w:r w:rsidRPr="00D85F7D">
        <w:t xml:space="preserve"> </w:t>
      </w:r>
      <w:proofErr w:type="spellStart"/>
      <w:r w:rsidRPr="00D85F7D">
        <w:t>băm</w:t>
      </w:r>
      <w:proofErr w:type="spellEnd"/>
      <w:r w:rsidRPr="00D85F7D">
        <w:t xml:space="preserve"> </w:t>
      </w:r>
      <w:proofErr w:type="spellStart"/>
      <w:r w:rsidRPr="00D85F7D">
        <w:t>để</w:t>
      </w:r>
      <w:proofErr w:type="spellEnd"/>
      <w:r w:rsidRPr="00D85F7D">
        <w:t xml:space="preserve"> </w:t>
      </w:r>
      <w:proofErr w:type="spellStart"/>
      <w:r w:rsidRPr="00D85F7D">
        <w:t>tạo</w:t>
      </w:r>
      <w:proofErr w:type="spellEnd"/>
      <w:r w:rsidRPr="00D85F7D">
        <w:t xml:space="preserve"> </w:t>
      </w:r>
      <w:proofErr w:type="spellStart"/>
      <w:r w:rsidRPr="00D85F7D">
        <w:t>giá</w:t>
      </w:r>
      <w:proofErr w:type="spellEnd"/>
      <w:r w:rsidRPr="00D85F7D">
        <w:t xml:space="preserve"> </w:t>
      </w:r>
      <w:proofErr w:type="spellStart"/>
      <w:r w:rsidRPr="00D85F7D">
        <w:t>trị</w:t>
      </w:r>
      <w:proofErr w:type="spellEnd"/>
      <w:r w:rsidRPr="00D85F7D">
        <w:t xml:space="preserve"> </w:t>
      </w:r>
      <w:proofErr w:type="spellStart"/>
      <w:r w:rsidRPr="00D85F7D">
        <w:t>băm</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và</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r w:rsidRPr="00D85F7D">
        <w:t xml:space="preserve"> </w:t>
      </w:r>
      <w:proofErr w:type="spellStart"/>
      <w:r w:rsidRPr="00D85F7D">
        <w:t>sau</w:t>
      </w:r>
      <w:proofErr w:type="spellEnd"/>
      <w:r w:rsidRPr="00D85F7D">
        <w:t xml:space="preserve"> </w:t>
      </w:r>
      <w:proofErr w:type="spellStart"/>
      <w:r w:rsidRPr="00D85F7D">
        <w:t>đó</w:t>
      </w:r>
      <w:proofErr w:type="spellEnd"/>
      <w:r w:rsidRPr="00D85F7D">
        <w:t xml:space="preserve"> </w:t>
      </w:r>
      <w:proofErr w:type="spellStart"/>
      <w:r w:rsidRPr="00D85F7D">
        <w:t>được</w:t>
      </w:r>
      <w:proofErr w:type="spellEnd"/>
      <w:r w:rsidRPr="00D85F7D">
        <w:t xml:space="preserve"> </w:t>
      </w:r>
      <w:proofErr w:type="spellStart"/>
      <w:r w:rsidRPr="00D85F7D">
        <w:t>gửi</w:t>
      </w:r>
      <w:proofErr w:type="spellEnd"/>
      <w:r w:rsidRPr="00D85F7D">
        <w:t xml:space="preserve"> </w:t>
      </w:r>
      <w:proofErr w:type="spellStart"/>
      <w:r w:rsidRPr="00D85F7D">
        <w:t>đến</w:t>
      </w:r>
      <w:proofErr w:type="spellEnd"/>
      <w:r w:rsidRPr="00D85F7D">
        <w:t xml:space="preserve"> B.</w:t>
      </w:r>
    </w:p>
    <w:p w14:paraId="6D08DDB7" w14:textId="77777777" w:rsidR="00D85F7D" w:rsidRPr="00D85F7D" w:rsidRDefault="00D85F7D" w:rsidP="00D85F7D">
      <w:pPr>
        <w:ind w:firstLine="720"/>
      </w:pPr>
      <w:r w:rsidRPr="00D85F7D">
        <w:t xml:space="preserve">Khi </w:t>
      </w:r>
      <w:proofErr w:type="spellStart"/>
      <w:r w:rsidRPr="00D85F7D">
        <w:t>nhận</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B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của</w:t>
      </w:r>
      <w:proofErr w:type="spellEnd"/>
      <w:r w:rsidRPr="00D85F7D">
        <w:t xml:space="preserve"> A </w:t>
      </w:r>
      <w:proofErr w:type="spellStart"/>
      <w:r w:rsidRPr="00D85F7D">
        <w:t>để</w:t>
      </w:r>
      <w:proofErr w:type="spellEnd"/>
      <w:r w:rsidRPr="00D85F7D">
        <w:t xml:space="preserve"> </w:t>
      </w:r>
      <w:proofErr w:type="spellStart"/>
      <w:r w:rsidRPr="00D85F7D">
        <w:t>kiểm</w:t>
      </w:r>
      <w:proofErr w:type="spellEnd"/>
      <w:r w:rsidRPr="00D85F7D">
        <w:t xml:space="preserve"> </w:t>
      </w:r>
      <w:proofErr w:type="spellStart"/>
      <w:r w:rsidRPr="00D85F7D">
        <w:t>tra</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và</w:t>
      </w:r>
      <w:proofErr w:type="spellEnd"/>
      <w:r w:rsidRPr="00D85F7D">
        <w:t xml:space="preserve"> </w:t>
      </w:r>
      <w:proofErr w:type="spellStart"/>
      <w:r w:rsidRPr="00D85F7D">
        <w:t>tính</w:t>
      </w:r>
      <w:proofErr w:type="spellEnd"/>
      <w:r w:rsidRPr="00D85F7D">
        <w:t xml:space="preserve"> </w:t>
      </w:r>
      <w:proofErr w:type="spellStart"/>
      <w:r w:rsidRPr="00D85F7D">
        <w:t>lại</w:t>
      </w:r>
      <w:proofErr w:type="spellEnd"/>
      <w:r w:rsidRPr="00D85F7D">
        <w:t xml:space="preserve"> </w:t>
      </w:r>
      <w:proofErr w:type="spellStart"/>
      <w:r w:rsidRPr="00D85F7D">
        <w:t>giá</w:t>
      </w:r>
      <w:proofErr w:type="spellEnd"/>
      <w:r w:rsidRPr="00D85F7D">
        <w:t xml:space="preserve"> </w:t>
      </w:r>
      <w:proofErr w:type="spellStart"/>
      <w:r w:rsidRPr="00D85F7D">
        <w:t>trị</w:t>
      </w:r>
      <w:proofErr w:type="spellEnd"/>
      <w:r w:rsidRPr="00D85F7D">
        <w:t xml:space="preserve"> </w:t>
      </w:r>
      <w:proofErr w:type="spellStart"/>
      <w:r w:rsidRPr="00D85F7D">
        <w:t>băm</w:t>
      </w:r>
      <w:proofErr w:type="spellEnd"/>
      <w:r w:rsidRPr="00D85F7D">
        <w:t xml:space="preserve"> </w:t>
      </w:r>
      <w:proofErr w:type="spellStart"/>
      <w:r w:rsidRPr="00D85F7D">
        <w:t>của</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r w:rsidRPr="00D85F7D">
        <w:t xml:space="preserve">. </w:t>
      </w:r>
      <w:proofErr w:type="spellStart"/>
      <w:r w:rsidRPr="00D85F7D">
        <w:t>Nếu</w:t>
      </w:r>
      <w:proofErr w:type="spellEnd"/>
      <w:r w:rsidRPr="00D85F7D">
        <w:t xml:space="preserve"> </w:t>
      </w:r>
      <w:proofErr w:type="spellStart"/>
      <w:r w:rsidRPr="00D85F7D">
        <w:t>kết</w:t>
      </w:r>
      <w:proofErr w:type="spellEnd"/>
      <w:r w:rsidRPr="00D85F7D">
        <w:t xml:space="preserve"> </w:t>
      </w:r>
      <w:proofErr w:type="spellStart"/>
      <w:r w:rsidRPr="00D85F7D">
        <w:t>quả</w:t>
      </w:r>
      <w:proofErr w:type="spellEnd"/>
      <w:r w:rsidRPr="00D85F7D">
        <w:t xml:space="preserve"> </w:t>
      </w:r>
      <w:proofErr w:type="spellStart"/>
      <w:r w:rsidRPr="00D85F7D">
        <w:t>kiểm</w:t>
      </w:r>
      <w:proofErr w:type="spellEnd"/>
      <w:r w:rsidRPr="00D85F7D">
        <w:t xml:space="preserve"> </w:t>
      </w:r>
      <w:proofErr w:type="spellStart"/>
      <w:r w:rsidRPr="00D85F7D">
        <w:t>tra</w:t>
      </w:r>
      <w:proofErr w:type="spellEnd"/>
      <w:r w:rsidRPr="00D85F7D">
        <w:t xml:space="preserve"> </w:t>
      </w:r>
      <w:proofErr w:type="spellStart"/>
      <w:r w:rsidRPr="00D85F7D">
        <w:t>phù</w:t>
      </w:r>
      <w:proofErr w:type="spellEnd"/>
      <w:r w:rsidRPr="00D85F7D">
        <w:t xml:space="preserve"> </w:t>
      </w:r>
      <w:proofErr w:type="spellStart"/>
      <w:r w:rsidRPr="00D85F7D">
        <w:t>hợp</w:t>
      </w:r>
      <w:proofErr w:type="spellEnd"/>
      <w:r w:rsidRPr="00D85F7D">
        <w:t xml:space="preserve">, B </w:t>
      </w:r>
      <w:proofErr w:type="spellStart"/>
      <w:r w:rsidRPr="00D85F7D">
        <w:t>có</w:t>
      </w:r>
      <w:proofErr w:type="spellEnd"/>
      <w:r w:rsidRPr="00D85F7D">
        <w:t xml:space="preserve"> </w:t>
      </w:r>
      <w:proofErr w:type="spellStart"/>
      <w:r w:rsidRPr="00D85F7D">
        <w:t>cơ</w:t>
      </w:r>
      <w:proofErr w:type="spellEnd"/>
      <w:r w:rsidRPr="00D85F7D">
        <w:t xml:space="preserve"> </w:t>
      </w:r>
      <w:proofErr w:type="spellStart"/>
      <w:r w:rsidRPr="00D85F7D">
        <w:t>sở</w:t>
      </w:r>
      <w:proofErr w:type="spellEnd"/>
      <w:r w:rsidRPr="00D85F7D">
        <w:t xml:space="preserve"> </w:t>
      </w:r>
      <w:proofErr w:type="spellStart"/>
      <w:r w:rsidRPr="00D85F7D">
        <w:t>xác</w:t>
      </w:r>
      <w:proofErr w:type="spellEnd"/>
      <w:r w:rsidRPr="00D85F7D">
        <w:t xml:space="preserve"> </w:t>
      </w:r>
      <w:proofErr w:type="spellStart"/>
      <w:r w:rsidRPr="00D85F7D">
        <w:t>nhận</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w:t>
      </w:r>
      <w:proofErr w:type="spellStart"/>
      <w:r w:rsidRPr="00D85F7D">
        <w:t>được</w:t>
      </w:r>
      <w:proofErr w:type="spellEnd"/>
      <w:r w:rsidRPr="00D85F7D">
        <w:t xml:space="preserve"> </w:t>
      </w:r>
      <w:proofErr w:type="spellStart"/>
      <w:r w:rsidRPr="00D85F7D">
        <w:t>ký</w:t>
      </w:r>
      <w:proofErr w:type="spellEnd"/>
      <w:r w:rsidRPr="00D85F7D">
        <w:t xml:space="preserve"> </w:t>
      </w:r>
      <w:proofErr w:type="spellStart"/>
      <w:r w:rsidRPr="00D85F7D">
        <w:t>bằng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w:t>
      </w:r>
      <w:proofErr w:type="spellStart"/>
      <w:r w:rsidRPr="00D85F7D">
        <w:t>tương</w:t>
      </w:r>
      <w:proofErr w:type="spellEnd"/>
      <w:r w:rsidRPr="00D85F7D">
        <w:t xml:space="preserve"> </w:t>
      </w:r>
      <w:proofErr w:type="spellStart"/>
      <w:r w:rsidRPr="00D85F7D">
        <w:t>ứng</w:t>
      </w:r>
      <w:proofErr w:type="spellEnd"/>
      <w:r w:rsidRPr="00D85F7D">
        <w:t xml:space="preserve"> </w:t>
      </w:r>
      <w:proofErr w:type="spellStart"/>
      <w:r w:rsidRPr="00D85F7D">
        <w:t>và</w:t>
      </w:r>
      <w:proofErr w:type="spellEnd"/>
      <w:r w:rsidRPr="00D85F7D">
        <w:t xml:space="preserve"> </w:t>
      </w:r>
      <w:proofErr w:type="spellStart"/>
      <w:r w:rsidRPr="00D85F7D">
        <w:t>nội</w:t>
      </w:r>
      <w:proofErr w:type="spellEnd"/>
      <w:r w:rsidRPr="00D85F7D">
        <w:t xml:space="preserve"> dung </w:t>
      </w:r>
      <w:proofErr w:type="spellStart"/>
      <w:r w:rsidRPr="00D85F7D">
        <w:t>chưa</w:t>
      </w:r>
      <w:proofErr w:type="spellEnd"/>
      <w:r w:rsidRPr="00D85F7D">
        <w:t xml:space="preserve"> </w:t>
      </w:r>
      <w:proofErr w:type="spellStart"/>
      <w:r w:rsidRPr="00D85F7D">
        <w:t>bị</w:t>
      </w:r>
      <w:proofErr w:type="spellEnd"/>
      <w:r w:rsidRPr="00D85F7D">
        <w:t xml:space="preserve"> </w:t>
      </w:r>
      <w:proofErr w:type="spellStart"/>
      <w:r w:rsidRPr="00D85F7D">
        <w:t>thay</w:t>
      </w:r>
      <w:proofErr w:type="spellEnd"/>
      <w:r w:rsidRPr="00D85F7D">
        <w:t xml:space="preserve"> </w:t>
      </w:r>
      <w:proofErr w:type="spellStart"/>
      <w:r w:rsidRPr="00D85F7D">
        <w:t>đổi</w:t>
      </w:r>
      <w:proofErr w:type="spellEnd"/>
      <w:r w:rsidRPr="00D85F7D">
        <w:t>.</w:t>
      </w:r>
    </w:p>
    <w:p w14:paraId="082EB7DC" w14:textId="77777777" w:rsidR="00D85F7D" w:rsidRPr="00D85F7D" w:rsidRDefault="00D85F7D" w:rsidP="00D85F7D">
      <w:proofErr w:type="spellStart"/>
      <w:r w:rsidRPr="00D85F7D">
        <w:t>Quá</w:t>
      </w:r>
      <w:proofErr w:type="spellEnd"/>
      <w:r w:rsidRPr="00D85F7D">
        <w:t xml:space="preserve"> </w:t>
      </w:r>
      <w:proofErr w:type="spellStart"/>
      <w:r w:rsidRPr="00D85F7D">
        <w:t>trình</w:t>
      </w:r>
      <w:proofErr w:type="spellEnd"/>
      <w:r w:rsidRPr="00D85F7D">
        <w:t>:</w:t>
      </w:r>
    </w:p>
    <w:p w14:paraId="03502880" w14:textId="77777777" w:rsidR="00D85F7D" w:rsidRPr="00D85F7D" w:rsidRDefault="00D85F7D" w:rsidP="00D85F7D">
      <w:r w:rsidRPr="00D85F7D">
        <w:t xml:space="preserve">Thông </w:t>
      </w:r>
      <w:proofErr w:type="spellStart"/>
      <w:r w:rsidRPr="00D85F7D">
        <w:t>điệp</w:t>
      </w:r>
      <w:proofErr w:type="spellEnd"/>
      <w:r w:rsidRPr="00D85F7D">
        <w:t xml:space="preserve"> → </w:t>
      </w:r>
      <w:proofErr w:type="spellStart"/>
      <w:r w:rsidRPr="00D85F7D">
        <w:t>Hàm</w:t>
      </w:r>
      <w:proofErr w:type="spellEnd"/>
      <w:r w:rsidRPr="00D85F7D">
        <w:t xml:space="preserve"> </w:t>
      </w:r>
      <w:proofErr w:type="spellStart"/>
      <w:r w:rsidRPr="00D85F7D">
        <w:t>băm</w:t>
      </w:r>
      <w:proofErr w:type="spellEnd"/>
      <w:r w:rsidRPr="00D85F7D">
        <w:t xml:space="preserve"> → </w:t>
      </w:r>
      <w:proofErr w:type="spellStart"/>
      <w:r w:rsidRPr="00D85F7D">
        <w:t>Giá</w:t>
      </w:r>
      <w:proofErr w:type="spellEnd"/>
      <w:r w:rsidRPr="00D85F7D">
        <w:t xml:space="preserve"> </w:t>
      </w:r>
      <w:proofErr w:type="spellStart"/>
      <w:r w:rsidRPr="00D85F7D">
        <w:t>trị</w:t>
      </w:r>
      <w:proofErr w:type="spellEnd"/>
      <w:r w:rsidRPr="00D85F7D">
        <w:t xml:space="preserve"> </w:t>
      </w:r>
      <w:proofErr w:type="spellStart"/>
      <w:r w:rsidRPr="00D85F7D">
        <w:t>băm</w:t>
      </w:r>
      <w:proofErr w:type="spellEnd"/>
      <w:r w:rsidRPr="00D85F7D">
        <w:t xml:space="preserve"> → </w:t>
      </w:r>
      <w:proofErr w:type="spellStart"/>
      <w:r w:rsidRPr="00D85F7D">
        <w:t>Khóa</w:t>
      </w:r>
      <w:proofErr w:type="spellEnd"/>
      <w:r w:rsidRPr="00D85F7D">
        <w:t xml:space="preserve"> </w:t>
      </w:r>
      <w:proofErr w:type="spellStart"/>
      <w:r w:rsidRPr="00D85F7D">
        <w:t>riêng</w:t>
      </w:r>
      <w:proofErr w:type="spellEnd"/>
      <w:r w:rsidRPr="00D85F7D">
        <w:t xml:space="preserve"> A →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số</w:t>
      </w:r>
      <w:proofErr w:type="spellEnd"/>
    </w:p>
    <w:p w14:paraId="352E651B" w14:textId="77777777" w:rsidR="00D85F7D" w:rsidRPr="00D85F7D" w:rsidRDefault="00D85F7D" w:rsidP="00D85F7D">
      <w:r w:rsidRPr="00D85F7D">
        <w:t xml:space="preserve">Sau </w:t>
      </w:r>
      <w:proofErr w:type="spellStart"/>
      <w:r w:rsidRPr="00D85F7D">
        <w:t>đó</w:t>
      </w:r>
      <w:proofErr w:type="spellEnd"/>
      <w:r w:rsidRPr="00D85F7D">
        <w:t>:</w:t>
      </w:r>
    </w:p>
    <w:p w14:paraId="4FE995E6" w14:textId="77777777" w:rsidR="00D85F7D" w:rsidRPr="00D85F7D" w:rsidRDefault="00D85F7D" w:rsidP="00D85F7D">
      <w:proofErr w:type="spellStart"/>
      <w:r w:rsidRPr="00D85F7D">
        <w:t>Chữ</w:t>
      </w:r>
      <w:proofErr w:type="spellEnd"/>
      <w:r w:rsidRPr="00D85F7D">
        <w:t xml:space="preserve"> </w:t>
      </w:r>
      <w:proofErr w:type="spellStart"/>
      <w:r w:rsidRPr="00D85F7D">
        <w:t>ký</w:t>
      </w:r>
      <w:proofErr w:type="spellEnd"/>
      <w:r w:rsidRPr="00D85F7D">
        <w:t xml:space="preserve"> + Thông </w:t>
      </w:r>
      <w:proofErr w:type="spellStart"/>
      <w:r w:rsidRPr="00D85F7D">
        <w:t>điệp</w:t>
      </w:r>
      <w:proofErr w:type="spellEnd"/>
      <w:r w:rsidRPr="00D85F7D">
        <w:t xml:space="preserve"> → B →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A → </w:t>
      </w:r>
      <w:proofErr w:type="spellStart"/>
      <w:r w:rsidRPr="00D85F7D">
        <w:t>Kiểm</w:t>
      </w:r>
      <w:proofErr w:type="spellEnd"/>
      <w:r w:rsidRPr="00D85F7D">
        <w:t xml:space="preserve"> </w:t>
      </w:r>
      <w:proofErr w:type="spellStart"/>
      <w:r w:rsidRPr="00D85F7D">
        <w:t>tra</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p>
    <w:p w14:paraId="6100B899" w14:textId="6EE5A6F2" w:rsidR="00D85F7D" w:rsidRPr="00D85F7D" w:rsidRDefault="00D85F7D" w:rsidP="00D85F7D">
      <w:pPr>
        <w:ind w:firstLine="720"/>
      </w:pP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này</w:t>
      </w:r>
      <w:proofErr w:type="spellEnd"/>
      <w:r w:rsidRPr="00D85F7D">
        <w:t xml:space="preserve"> </w:t>
      </w:r>
      <w:proofErr w:type="spellStart"/>
      <w:r w:rsidRPr="00D85F7D">
        <w:t>chủ</w:t>
      </w:r>
      <w:proofErr w:type="spellEnd"/>
      <w:r w:rsidRPr="00D85F7D">
        <w:t xml:space="preserve"> </w:t>
      </w:r>
      <w:proofErr w:type="spellStart"/>
      <w:r w:rsidRPr="00D85F7D">
        <w:t>yếu</w:t>
      </w:r>
      <w:proofErr w:type="spellEnd"/>
      <w:r w:rsidRPr="00D85F7D">
        <w:t xml:space="preserve"> </w:t>
      </w:r>
      <w:proofErr w:type="spellStart"/>
      <w:r w:rsidRPr="00D85F7D">
        <w:t>cung</w:t>
      </w:r>
      <w:proofErr w:type="spellEnd"/>
      <w:r w:rsidRPr="00D85F7D">
        <w:t xml:space="preserve"> </w:t>
      </w:r>
      <w:proofErr w:type="spellStart"/>
      <w:r w:rsidRPr="00D85F7D">
        <w:t>cấp</w:t>
      </w:r>
      <w:proofErr w:type="spellEnd"/>
      <w:r w:rsidRPr="00D85F7D">
        <w:t xml:space="preserve"> </w:t>
      </w:r>
      <w:proofErr w:type="spellStart"/>
      <w:r w:rsidRPr="00D85F7D">
        <w:t>xác</w:t>
      </w:r>
      <w:proofErr w:type="spellEnd"/>
      <w:r w:rsidRPr="00D85F7D">
        <w:t xml:space="preserve"> </w:t>
      </w:r>
      <w:proofErr w:type="spellStart"/>
      <w:r w:rsidRPr="00D85F7D">
        <w:t>thực</w:t>
      </w:r>
      <w:proofErr w:type="spellEnd"/>
      <w:r w:rsidRPr="00D85F7D">
        <w:t xml:space="preserve"> </w:t>
      </w:r>
      <w:proofErr w:type="spellStart"/>
      <w:r w:rsidRPr="00D85F7D">
        <w:t>người</w:t>
      </w:r>
      <w:proofErr w:type="spellEnd"/>
      <w:r w:rsidRPr="00D85F7D">
        <w:t xml:space="preserve"> </w:t>
      </w:r>
      <w:proofErr w:type="spellStart"/>
      <w:r w:rsidRPr="00D85F7D">
        <w:t>gửi</w:t>
      </w:r>
      <w:proofErr w:type="spellEnd"/>
      <w:r w:rsidRPr="00D85F7D">
        <w:t xml:space="preserve"> </w:t>
      </w:r>
      <w:proofErr w:type="spellStart"/>
      <w:r w:rsidRPr="00D85F7D">
        <w:t>và</w:t>
      </w:r>
      <w:proofErr w:type="spellEnd"/>
      <w:r w:rsidRPr="00D85F7D">
        <w:t xml:space="preserve"> </w:t>
      </w:r>
      <w:proofErr w:type="spellStart"/>
      <w:r w:rsidRPr="00D85F7D">
        <w:t>kiểm</w:t>
      </w:r>
      <w:proofErr w:type="spellEnd"/>
      <w:r w:rsidRPr="00D85F7D">
        <w:t xml:space="preserve"> </w:t>
      </w:r>
      <w:proofErr w:type="spellStart"/>
      <w:r w:rsidRPr="00D85F7D">
        <w:t>tra</w:t>
      </w:r>
      <w:proofErr w:type="spellEnd"/>
      <w:r w:rsidRPr="00D85F7D">
        <w:t xml:space="preserve"> </w:t>
      </w:r>
      <w:proofErr w:type="spellStart"/>
      <w:r w:rsidRPr="00D85F7D">
        <w:t>tính</w:t>
      </w:r>
      <w:proofErr w:type="spellEnd"/>
      <w:r w:rsidRPr="00D85F7D">
        <w:t xml:space="preserve"> </w:t>
      </w:r>
      <w:proofErr w:type="spellStart"/>
      <w:r w:rsidRPr="00D85F7D">
        <w:t>toàn</w:t>
      </w:r>
      <w:proofErr w:type="spellEnd"/>
      <w:r w:rsidRPr="00D85F7D">
        <w:t xml:space="preserve"> </w:t>
      </w:r>
      <w:proofErr w:type="spellStart"/>
      <w:r w:rsidRPr="00D85F7D">
        <w:t>vẹn</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w:t>
      </w:r>
    </w:p>
    <w:p w14:paraId="73B6B73F" w14:textId="77777777" w:rsidR="00D85F7D" w:rsidRPr="00D85F7D" w:rsidRDefault="00D85F7D" w:rsidP="00D85F7D">
      <w:proofErr w:type="spellStart"/>
      <w:r w:rsidRPr="00D85F7D">
        <w:t>Mô</w:t>
      </w:r>
      <w:proofErr w:type="spellEnd"/>
      <w:r w:rsidRPr="00D85F7D">
        <w:t xml:space="preserve"> </w:t>
      </w:r>
      <w:proofErr w:type="spellStart"/>
      <w:r w:rsidRPr="00D85F7D">
        <w:t>hình</w:t>
      </w:r>
      <w:proofErr w:type="spellEnd"/>
      <w:r w:rsidRPr="00D85F7D">
        <w:t xml:space="preserve"> 3: RSA </w:t>
      </w:r>
      <w:proofErr w:type="spellStart"/>
      <w:r w:rsidRPr="00D85F7D">
        <w:t>vừa</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w:t>
      </w:r>
      <w:proofErr w:type="spellStart"/>
      <w:r w:rsidRPr="00D85F7D">
        <w:t>vừa</w:t>
      </w:r>
      <w:proofErr w:type="spellEnd"/>
      <w:r w:rsidRPr="00D85F7D">
        <w:t xml:space="preserve"> </w:t>
      </w:r>
      <w:proofErr w:type="spellStart"/>
      <w:r w:rsidRPr="00D85F7D">
        <w:t>xác</w:t>
      </w:r>
      <w:proofErr w:type="spellEnd"/>
      <w:r w:rsidRPr="00D85F7D">
        <w:t xml:space="preserve"> </w:t>
      </w:r>
      <w:proofErr w:type="spellStart"/>
      <w:r w:rsidRPr="00D85F7D">
        <w:t>thực</w:t>
      </w:r>
      <w:proofErr w:type="spellEnd"/>
    </w:p>
    <w:p w14:paraId="43A0DAC8" w14:textId="77777777" w:rsidR="00D85F7D" w:rsidRPr="00D85F7D" w:rsidRDefault="00D85F7D" w:rsidP="00D85F7D">
      <w:pPr>
        <w:ind w:firstLine="720"/>
      </w:pPr>
      <w:proofErr w:type="spellStart"/>
      <w:r w:rsidRPr="00D85F7D">
        <w:t>Đây</w:t>
      </w:r>
      <w:proofErr w:type="spellEnd"/>
      <w:r w:rsidRPr="00D85F7D">
        <w:t xml:space="preserve"> </w:t>
      </w:r>
      <w:proofErr w:type="spellStart"/>
      <w:r w:rsidRPr="00D85F7D">
        <w:t>là</w:t>
      </w:r>
      <w:proofErr w:type="spellEnd"/>
      <w:r w:rsidRPr="00D85F7D">
        <w:t xml:space="preserve"> </w:t>
      </w: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kết</w:t>
      </w:r>
      <w:proofErr w:type="spellEnd"/>
      <w:r w:rsidRPr="00D85F7D">
        <w:t xml:space="preserve"> </w:t>
      </w:r>
      <w:proofErr w:type="spellStart"/>
      <w:r w:rsidRPr="00D85F7D">
        <w:t>hợp</w:t>
      </w:r>
      <w:proofErr w:type="spellEnd"/>
      <w:r w:rsidRPr="00D85F7D">
        <w:t xml:space="preserve"> </w:t>
      </w:r>
      <w:proofErr w:type="spellStart"/>
      <w:r w:rsidRPr="00D85F7D">
        <w:t>hai</w:t>
      </w:r>
      <w:proofErr w:type="spellEnd"/>
      <w:r w:rsidRPr="00D85F7D">
        <w:t xml:space="preserve"> </w:t>
      </w:r>
      <w:proofErr w:type="spellStart"/>
      <w:r w:rsidRPr="00D85F7D">
        <w:t>mục</w:t>
      </w:r>
      <w:proofErr w:type="spellEnd"/>
      <w:r w:rsidRPr="00D85F7D">
        <w:t xml:space="preserve"> </w:t>
      </w:r>
      <w:proofErr w:type="spellStart"/>
      <w:r w:rsidRPr="00D85F7D">
        <w:t>đích</w:t>
      </w:r>
      <w:proofErr w:type="spellEnd"/>
      <w:r w:rsidRPr="00D85F7D">
        <w:t xml:space="preserve">: </w:t>
      </w:r>
      <w:proofErr w:type="spellStart"/>
      <w:r w:rsidRPr="00D85F7D">
        <w:t>bảo</w:t>
      </w:r>
      <w:proofErr w:type="spellEnd"/>
      <w:r w:rsidRPr="00D85F7D">
        <w:t xml:space="preserve"> </w:t>
      </w:r>
      <w:proofErr w:type="spellStart"/>
      <w:r w:rsidRPr="00D85F7D">
        <w:t>mật</w:t>
      </w:r>
      <w:proofErr w:type="spellEnd"/>
      <w:r w:rsidRPr="00D85F7D">
        <w:t xml:space="preserve"> </w:t>
      </w:r>
      <w:proofErr w:type="spellStart"/>
      <w:r w:rsidRPr="00D85F7D">
        <w:t>nội</w:t>
      </w:r>
      <w:proofErr w:type="spellEnd"/>
      <w:r w:rsidRPr="00D85F7D">
        <w:t xml:space="preserve"> dung </w:t>
      </w:r>
      <w:proofErr w:type="spellStart"/>
      <w:r w:rsidRPr="00D85F7D">
        <w:t>và</w:t>
      </w:r>
      <w:proofErr w:type="spellEnd"/>
      <w:r w:rsidRPr="00D85F7D">
        <w:t xml:space="preserve"> </w:t>
      </w:r>
      <w:proofErr w:type="spellStart"/>
      <w:r w:rsidRPr="00D85F7D">
        <w:t>xác</w:t>
      </w:r>
      <w:proofErr w:type="spellEnd"/>
      <w:r w:rsidRPr="00D85F7D">
        <w:t xml:space="preserve"> </w:t>
      </w:r>
      <w:proofErr w:type="spellStart"/>
      <w:r w:rsidRPr="00D85F7D">
        <w:t>thực</w:t>
      </w:r>
      <w:proofErr w:type="spellEnd"/>
      <w:r w:rsidRPr="00D85F7D">
        <w:t xml:space="preserve"> </w:t>
      </w:r>
      <w:proofErr w:type="spellStart"/>
      <w:r w:rsidRPr="00D85F7D">
        <w:t>nguồn</w:t>
      </w:r>
      <w:proofErr w:type="spellEnd"/>
      <w:r w:rsidRPr="00D85F7D">
        <w:t xml:space="preserve"> </w:t>
      </w:r>
      <w:proofErr w:type="spellStart"/>
      <w:r w:rsidRPr="00D85F7D">
        <w:t>gửi</w:t>
      </w:r>
      <w:proofErr w:type="spellEnd"/>
      <w:r w:rsidRPr="00D85F7D">
        <w:t>.</w:t>
      </w:r>
    </w:p>
    <w:p w14:paraId="0CF5FDE8" w14:textId="77777777" w:rsidR="00D85F7D" w:rsidRPr="00D85F7D" w:rsidRDefault="00D85F7D" w:rsidP="00D85F7D">
      <w:pPr>
        <w:ind w:firstLine="720"/>
      </w:pPr>
      <w:r w:rsidRPr="00D85F7D">
        <w:t xml:space="preserve">A </w:t>
      </w:r>
      <w:proofErr w:type="spellStart"/>
      <w:r w:rsidRPr="00D85F7D">
        <w:t>trước</w:t>
      </w:r>
      <w:proofErr w:type="spellEnd"/>
      <w:r w:rsidRPr="00D85F7D">
        <w:t xml:space="preserve"> </w:t>
      </w:r>
      <w:proofErr w:type="spellStart"/>
      <w:r w:rsidRPr="00D85F7D">
        <w:t>tiên</w:t>
      </w:r>
      <w:proofErr w:type="spellEnd"/>
      <w:r w:rsidRPr="00D85F7D">
        <w:t xml:space="preserve"> </w:t>
      </w:r>
      <w:proofErr w:type="spellStart"/>
      <w:r w:rsidRPr="00D85F7D">
        <w:t>tạo</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số</w:t>
      </w:r>
      <w:proofErr w:type="spellEnd"/>
      <w:r w:rsidRPr="00D85F7D">
        <w:t xml:space="preserve"> </w:t>
      </w:r>
      <w:proofErr w:type="spellStart"/>
      <w:r w:rsidRPr="00D85F7D">
        <w:t>cho</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r w:rsidRPr="00D85F7D">
        <w:t xml:space="preserve"> </w:t>
      </w:r>
      <w:proofErr w:type="spellStart"/>
      <w:r w:rsidRPr="00D85F7D">
        <w:t>bằng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w:t>
      </w:r>
      <w:proofErr w:type="spellStart"/>
      <w:r w:rsidRPr="00D85F7D">
        <w:t>của</w:t>
      </w:r>
      <w:proofErr w:type="spellEnd"/>
      <w:r w:rsidRPr="00D85F7D">
        <w:t xml:space="preserve"> A. Sau </w:t>
      </w:r>
      <w:proofErr w:type="spellStart"/>
      <w:r w:rsidRPr="00D85F7D">
        <w:t>đó</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r w:rsidRPr="00D85F7D">
        <w:t xml:space="preserve"> </w:t>
      </w:r>
      <w:proofErr w:type="spellStart"/>
      <w:r w:rsidRPr="00D85F7D">
        <w:t>cùng</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được</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w:t>
      </w:r>
      <w:proofErr w:type="spellStart"/>
      <w:r w:rsidRPr="00D85F7D">
        <w:t>bằng</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của</w:t>
      </w:r>
      <w:proofErr w:type="spellEnd"/>
      <w:r w:rsidRPr="00D85F7D">
        <w:t xml:space="preserve"> B.</w:t>
      </w:r>
    </w:p>
    <w:p w14:paraId="541A5930" w14:textId="77777777" w:rsidR="00D85F7D" w:rsidRPr="00D85F7D" w:rsidRDefault="00D85F7D" w:rsidP="00D85F7D">
      <w:pPr>
        <w:ind w:firstLine="360"/>
      </w:pPr>
      <w:r w:rsidRPr="00D85F7D">
        <w:t xml:space="preserve">Khi </w:t>
      </w:r>
      <w:proofErr w:type="spellStart"/>
      <w:r w:rsidRPr="00D85F7D">
        <w:t>nhận</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B </w:t>
      </w:r>
      <w:proofErr w:type="spellStart"/>
      <w:r w:rsidRPr="00D85F7D">
        <w:t>thực</w:t>
      </w:r>
      <w:proofErr w:type="spellEnd"/>
      <w:r w:rsidRPr="00D85F7D">
        <w:t xml:space="preserve"> </w:t>
      </w:r>
      <w:proofErr w:type="spellStart"/>
      <w:r w:rsidRPr="00D85F7D">
        <w:t>hiện</w:t>
      </w:r>
      <w:proofErr w:type="spellEnd"/>
      <w:r w:rsidRPr="00D85F7D">
        <w:t xml:space="preserve"> </w:t>
      </w:r>
      <w:proofErr w:type="spellStart"/>
      <w:r w:rsidRPr="00D85F7D">
        <w:t>hai</w:t>
      </w:r>
      <w:proofErr w:type="spellEnd"/>
      <w:r w:rsidRPr="00D85F7D">
        <w:t xml:space="preserve"> </w:t>
      </w:r>
      <w:proofErr w:type="spellStart"/>
      <w:r w:rsidRPr="00D85F7D">
        <w:t>bước</w:t>
      </w:r>
      <w:proofErr w:type="spellEnd"/>
      <w:r w:rsidRPr="00D85F7D">
        <w:t>:</w:t>
      </w:r>
    </w:p>
    <w:p w14:paraId="11DC7137" w14:textId="77777777" w:rsidR="00D85F7D" w:rsidRPr="00D85F7D" w:rsidRDefault="00D85F7D" w:rsidP="00D85F7D">
      <w:pPr>
        <w:numPr>
          <w:ilvl w:val="0"/>
          <w:numId w:val="15"/>
        </w:numPr>
      </w:pPr>
      <w:proofErr w:type="spellStart"/>
      <w:r w:rsidRPr="00D85F7D">
        <w:lastRenderedPageBreak/>
        <w:t>Dùng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w:t>
      </w:r>
      <w:proofErr w:type="spellStart"/>
      <w:r w:rsidRPr="00D85F7D">
        <w:t>của</w:t>
      </w:r>
      <w:proofErr w:type="spellEnd"/>
      <w:r w:rsidRPr="00D85F7D">
        <w:t xml:space="preserve"> B </w:t>
      </w:r>
      <w:proofErr w:type="spellStart"/>
      <w:r w:rsidRPr="00D85F7D">
        <w:t>để</w:t>
      </w:r>
      <w:proofErr w:type="spellEnd"/>
      <w:r w:rsidRPr="00D85F7D">
        <w:t xml:space="preserve"> </w:t>
      </w:r>
      <w:proofErr w:type="spellStart"/>
      <w:r w:rsidRPr="00D85F7D">
        <w:t>giải</w:t>
      </w:r>
      <w:proofErr w:type="spellEnd"/>
      <w:r w:rsidRPr="00D85F7D">
        <w:t xml:space="preserve"> </w:t>
      </w:r>
      <w:proofErr w:type="spellStart"/>
      <w:r w:rsidRPr="00D85F7D">
        <w:t>mã</w:t>
      </w:r>
      <w:proofErr w:type="spellEnd"/>
      <w:r w:rsidRPr="00D85F7D">
        <w:t xml:space="preserve">. </w:t>
      </w:r>
    </w:p>
    <w:p w14:paraId="50EFF83D" w14:textId="77777777" w:rsidR="00D85F7D" w:rsidRPr="00D85F7D" w:rsidRDefault="00D85F7D" w:rsidP="00D85F7D">
      <w:pPr>
        <w:numPr>
          <w:ilvl w:val="0"/>
          <w:numId w:val="15"/>
        </w:numPr>
      </w:pPr>
      <w:proofErr w:type="spellStart"/>
      <w:r w:rsidRPr="00D85F7D">
        <w:t>Dùng</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của</w:t>
      </w:r>
      <w:proofErr w:type="spellEnd"/>
      <w:r w:rsidRPr="00D85F7D">
        <w:t xml:space="preserve"> A </w:t>
      </w:r>
      <w:proofErr w:type="spellStart"/>
      <w:r w:rsidRPr="00D85F7D">
        <w:t>để</w:t>
      </w:r>
      <w:proofErr w:type="spellEnd"/>
      <w:r w:rsidRPr="00D85F7D">
        <w:t xml:space="preserve"> </w:t>
      </w:r>
      <w:proofErr w:type="spellStart"/>
      <w:r w:rsidRPr="00D85F7D">
        <w:t>kiểm</w:t>
      </w:r>
      <w:proofErr w:type="spellEnd"/>
      <w:r w:rsidRPr="00D85F7D">
        <w:t xml:space="preserve"> </w:t>
      </w:r>
      <w:proofErr w:type="spellStart"/>
      <w:r w:rsidRPr="00D85F7D">
        <w:t>tra</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
    <w:p w14:paraId="21130AE9" w14:textId="77777777" w:rsidR="00D85F7D" w:rsidRPr="00D85F7D" w:rsidRDefault="00D85F7D" w:rsidP="00D85F7D">
      <w:proofErr w:type="spellStart"/>
      <w:r w:rsidRPr="00D85F7D">
        <w:t>Sơ</w:t>
      </w:r>
      <w:proofErr w:type="spellEnd"/>
      <w:r w:rsidRPr="00D85F7D">
        <w:t xml:space="preserve"> </w:t>
      </w:r>
      <w:proofErr w:type="spellStart"/>
      <w:r w:rsidRPr="00D85F7D">
        <w:t>đồ</w:t>
      </w:r>
      <w:proofErr w:type="spellEnd"/>
      <w:r w:rsidRPr="00D85F7D">
        <w:t>:</w:t>
      </w:r>
    </w:p>
    <w:p w14:paraId="729662CF" w14:textId="77777777" w:rsidR="00D85F7D" w:rsidRPr="00D85F7D" w:rsidRDefault="00D85F7D" w:rsidP="00D85F7D">
      <w:r w:rsidRPr="00D85F7D">
        <w:t xml:space="preserve">Thông </w:t>
      </w:r>
      <w:proofErr w:type="spellStart"/>
      <w:r w:rsidRPr="00D85F7D">
        <w:t>điệp</w:t>
      </w:r>
      <w:proofErr w:type="spellEnd"/>
      <w:r w:rsidRPr="00D85F7D">
        <w:t xml:space="preserve"> → </w:t>
      </w:r>
      <w:proofErr w:type="spellStart"/>
      <w:r w:rsidRPr="00D85F7D">
        <w:t>Ký</w:t>
      </w:r>
      <w:proofErr w:type="spellEnd"/>
      <w:r w:rsidRPr="00D85F7D">
        <w:t xml:space="preserve"> </w:t>
      </w:r>
      <w:proofErr w:type="spellStart"/>
      <w:r w:rsidRPr="00D85F7D">
        <w:t>bằng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A → Thông </w:t>
      </w:r>
      <w:proofErr w:type="spellStart"/>
      <w:r w:rsidRPr="00D85F7D">
        <w:t>điệp</w:t>
      </w:r>
      <w:proofErr w:type="spellEnd"/>
      <w:r w:rsidRPr="00D85F7D">
        <w:t xml:space="preserve"> + </w:t>
      </w:r>
      <w:proofErr w:type="spellStart"/>
      <w:r w:rsidRPr="00D85F7D">
        <w:t>chữ</w:t>
      </w:r>
      <w:proofErr w:type="spellEnd"/>
      <w:r w:rsidRPr="00D85F7D">
        <w:t xml:space="preserve"> </w:t>
      </w:r>
      <w:proofErr w:type="spellStart"/>
      <w:r w:rsidRPr="00D85F7D">
        <w:t>ký</w:t>
      </w:r>
      <w:proofErr w:type="spellEnd"/>
      <w:r w:rsidRPr="00D85F7D">
        <w:t xml:space="preserve"> → </w:t>
      </w:r>
      <w:proofErr w:type="spellStart"/>
      <w:r w:rsidRPr="00D85F7D">
        <w:t>Mã</w:t>
      </w:r>
      <w:proofErr w:type="spellEnd"/>
      <w:r w:rsidRPr="00D85F7D">
        <w:t xml:space="preserve"> </w:t>
      </w:r>
      <w:proofErr w:type="spellStart"/>
      <w:r w:rsidRPr="00D85F7D">
        <w:t>hóa</w:t>
      </w:r>
      <w:proofErr w:type="spellEnd"/>
      <w:r w:rsidRPr="00D85F7D">
        <w:t xml:space="preserve"> </w:t>
      </w:r>
      <w:proofErr w:type="spellStart"/>
      <w:r w:rsidRPr="00D85F7D">
        <w:t>bằng</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B → </w:t>
      </w:r>
      <w:proofErr w:type="spellStart"/>
      <w:r w:rsidRPr="00D85F7D">
        <w:t>Truyền</w:t>
      </w:r>
      <w:proofErr w:type="spellEnd"/>
    </w:p>
    <w:p w14:paraId="0E599B0F" w14:textId="77777777" w:rsidR="00D85F7D" w:rsidRPr="00D85F7D" w:rsidRDefault="00D85F7D" w:rsidP="00D85F7D">
      <w:proofErr w:type="spellStart"/>
      <w:r w:rsidRPr="00D85F7D">
        <w:t>Tại</w:t>
      </w:r>
      <w:proofErr w:type="spellEnd"/>
      <w:r w:rsidRPr="00D85F7D">
        <w:t xml:space="preserve"> B:</w:t>
      </w:r>
    </w:p>
    <w:p w14:paraId="1E9E4BAB" w14:textId="77777777" w:rsidR="00D85F7D" w:rsidRPr="00D85F7D" w:rsidRDefault="00D85F7D" w:rsidP="00D85F7D">
      <w:proofErr w:type="spellStart"/>
      <w:r w:rsidRPr="00D85F7D">
        <w:t>Giải</w:t>
      </w:r>
      <w:proofErr w:type="spellEnd"/>
      <w:r w:rsidRPr="00D85F7D">
        <w:t xml:space="preserve"> </w:t>
      </w:r>
      <w:proofErr w:type="spellStart"/>
      <w:r w:rsidRPr="00D85F7D">
        <w:t>mã</w:t>
      </w:r>
      <w:proofErr w:type="spellEnd"/>
      <w:r w:rsidRPr="00D85F7D">
        <w:t xml:space="preserve"> </w:t>
      </w:r>
      <w:proofErr w:type="spellStart"/>
      <w:r w:rsidRPr="00D85F7D">
        <w:t>bằng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B → </w:t>
      </w:r>
      <w:proofErr w:type="spellStart"/>
      <w:r w:rsidRPr="00D85F7D">
        <w:t>Kiểm</w:t>
      </w:r>
      <w:proofErr w:type="spellEnd"/>
      <w:r w:rsidRPr="00D85F7D">
        <w:t xml:space="preserve"> </w:t>
      </w:r>
      <w:proofErr w:type="spellStart"/>
      <w:r w:rsidRPr="00D85F7D">
        <w:t>tra</w:t>
      </w:r>
      <w:proofErr w:type="spellEnd"/>
      <w:r w:rsidRPr="00D85F7D">
        <w:t xml:space="preserve"> </w:t>
      </w:r>
      <w:proofErr w:type="spellStart"/>
      <w:r w:rsidRPr="00D85F7D">
        <w:t>chữ</w:t>
      </w:r>
      <w:proofErr w:type="spellEnd"/>
      <w:r w:rsidRPr="00D85F7D">
        <w:t xml:space="preserve"> </w:t>
      </w:r>
      <w:proofErr w:type="spellStart"/>
      <w:r w:rsidRPr="00D85F7D">
        <w:t>ký</w:t>
      </w:r>
      <w:proofErr w:type="spellEnd"/>
      <w:r w:rsidRPr="00D85F7D">
        <w:t xml:space="preserve"> </w:t>
      </w:r>
      <w:proofErr w:type="spellStart"/>
      <w:r w:rsidRPr="00D85F7D">
        <w:t>bằng</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A → </w:t>
      </w:r>
      <w:proofErr w:type="spellStart"/>
      <w:r w:rsidRPr="00D85F7D">
        <w:t>Xác</w:t>
      </w:r>
      <w:proofErr w:type="spellEnd"/>
      <w:r w:rsidRPr="00D85F7D">
        <w:t xml:space="preserve"> </w:t>
      </w:r>
      <w:proofErr w:type="spellStart"/>
      <w:r w:rsidRPr="00D85F7D">
        <w:t>nhận</w:t>
      </w:r>
      <w:proofErr w:type="spellEnd"/>
      <w:r w:rsidRPr="00D85F7D">
        <w:t xml:space="preserve"> </w:t>
      </w:r>
      <w:proofErr w:type="spellStart"/>
      <w:r w:rsidRPr="00D85F7D">
        <w:t>thông</w:t>
      </w:r>
      <w:proofErr w:type="spellEnd"/>
      <w:r w:rsidRPr="00D85F7D">
        <w:t xml:space="preserve"> </w:t>
      </w:r>
      <w:proofErr w:type="spellStart"/>
      <w:r w:rsidRPr="00D85F7D">
        <w:t>điệp</w:t>
      </w:r>
      <w:proofErr w:type="spellEnd"/>
    </w:p>
    <w:p w14:paraId="07570EBF" w14:textId="3FED08B0" w:rsidR="00D85F7D" w:rsidRPr="00D85F7D" w:rsidRDefault="00D85F7D" w:rsidP="00D85F7D">
      <w:pPr>
        <w:ind w:firstLine="720"/>
      </w:pPr>
      <w:proofErr w:type="spellStart"/>
      <w:r w:rsidRPr="00D85F7D">
        <w:t>Nhờ</w:t>
      </w:r>
      <w:proofErr w:type="spellEnd"/>
      <w:r w:rsidRPr="00D85F7D">
        <w:t xml:space="preserve"> </w:t>
      </w:r>
      <w:proofErr w:type="spellStart"/>
      <w:r w:rsidRPr="00D85F7D">
        <w:t>đó</w:t>
      </w:r>
      <w:proofErr w:type="spellEnd"/>
      <w:r w:rsidRPr="00D85F7D">
        <w:t xml:space="preserve">, </w:t>
      </w:r>
      <w:proofErr w:type="spellStart"/>
      <w:r w:rsidRPr="00D85F7D">
        <w:t>hệ</w:t>
      </w:r>
      <w:proofErr w:type="spellEnd"/>
      <w:r w:rsidRPr="00D85F7D">
        <w:t xml:space="preserve"> </w:t>
      </w:r>
      <w:proofErr w:type="spellStart"/>
      <w:r w:rsidRPr="00D85F7D">
        <w:t>thống</w:t>
      </w:r>
      <w:proofErr w:type="spellEnd"/>
      <w:r w:rsidRPr="00D85F7D">
        <w:t xml:space="preserve"> </w:t>
      </w:r>
      <w:proofErr w:type="spellStart"/>
      <w:r w:rsidRPr="00D85F7D">
        <w:t>có</w:t>
      </w:r>
      <w:proofErr w:type="spellEnd"/>
      <w:r w:rsidRPr="00D85F7D">
        <w:t xml:space="preserve"> </w:t>
      </w:r>
      <w:proofErr w:type="spellStart"/>
      <w:r w:rsidRPr="00D85F7D">
        <w:t>thể</w:t>
      </w:r>
      <w:proofErr w:type="spellEnd"/>
      <w:r w:rsidRPr="00D85F7D">
        <w:t xml:space="preserve"> </w:t>
      </w:r>
      <w:proofErr w:type="spellStart"/>
      <w:r w:rsidRPr="00D85F7D">
        <w:t>đồng</w:t>
      </w:r>
      <w:proofErr w:type="spellEnd"/>
      <w:r w:rsidRPr="00D85F7D">
        <w:t xml:space="preserve"> </w:t>
      </w:r>
      <w:proofErr w:type="spellStart"/>
      <w:r w:rsidRPr="00D85F7D">
        <w:t>thời</w:t>
      </w:r>
      <w:proofErr w:type="spellEnd"/>
      <w:r w:rsidRPr="00D85F7D">
        <w:t xml:space="preserve"> </w:t>
      </w:r>
      <w:proofErr w:type="spellStart"/>
      <w:r w:rsidRPr="00D85F7D">
        <w:t>đảm</w:t>
      </w:r>
      <w:proofErr w:type="spellEnd"/>
      <w:r w:rsidRPr="00D85F7D">
        <w:t xml:space="preserve"> </w:t>
      </w:r>
      <w:proofErr w:type="spellStart"/>
      <w:r w:rsidRPr="00D85F7D">
        <w:t>bảo</w:t>
      </w:r>
      <w:proofErr w:type="spellEnd"/>
      <w:r w:rsidRPr="00D85F7D">
        <w:t xml:space="preserve"> </w:t>
      </w:r>
      <w:proofErr w:type="spellStart"/>
      <w:r w:rsidRPr="00D85F7D">
        <w:t>tính</w:t>
      </w:r>
      <w:proofErr w:type="spellEnd"/>
      <w:r w:rsidRPr="00D85F7D">
        <w:t xml:space="preserve"> </w:t>
      </w:r>
      <w:proofErr w:type="spellStart"/>
      <w:r w:rsidRPr="00D85F7D">
        <w:t>bí</w:t>
      </w:r>
      <w:proofErr w:type="spellEnd"/>
      <w:r w:rsidRPr="00D85F7D">
        <w:t xml:space="preserve"> </w:t>
      </w:r>
      <w:proofErr w:type="spellStart"/>
      <w:r w:rsidRPr="00D85F7D">
        <w:t>mật</w:t>
      </w:r>
      <w:proofErr w:type="spellEnd"/>
      <w:r w:rsidRPr="00D85F7D">
        <w:t xml:space="preserve">, </w:t>
      </w:r>
      <w:proofErr w:type="spellStart"/>
      <w:r w:rsidRPr="00D85F7D">
        <w:t>xác</w:t>
      </w:r>
      <w:proofErr w:type="spellEnd"/>
      <w:r w:rsidRPr="00D85F7D">
        <w:t xml:space="preserve"> </w:t>
      </w:r>
      <w:proofErr w:type="spellStart"/>
      <w:r w:rsidRPr="00D85F7D">
        <w:t>thực</w:t>
      </w:r>
      <w:proofErr w:type="spellEnd"/>
      <w:r w:rsidRPr="00D85F7D">
        <w:t xml:space="preserve"> </w:t>
      </w:r>
      <w:proofErr w:type="spellStart"/>
      <w:r w:rsidRPr="00D85F7D">
        <w:t>nguồn</w:t>
      </w:r>
      <w:proofErr w:type="spellEnd"/>
      <w:r w:rsidRPr="00D85F7D">
        <w:t xml:space="preserve"> </w:t>
      </w:r>
      <w:proofErr w:type="spellStart"/>
      <w:r w:rsidRPr="00D85F7D">
        <w:t>gửi</w:t>
      </w:r>
      <w:proofErr w:type="spellEnd"/>
      <w:r w:rsidRPr="00D85F7D">
        <w:t xml:space="preserve"> </w:t>
      </w:r>
      <w:proofErr w:type="spellStart"/>
      <w:r w:rsidRPr="00D85F7D">
        <w:t>và</w:t>
      </w:r>
      <w:proofErr w:type="spellEnd"/>
      <w:r w:rsidRPr="00D85F7D">
        <w:t xml:space="preserve"> </w:t>
      </w:r>
      <w:proofErr w:type="spellStart"/>
      <w:r w:rsidRPr="00D85F7D">
        <w:t>tính</w:t>
      </w:r>
      <w:proofErr w:type="spellEnd"/>
      <w:r w:rsidRPr="00D85F7D">
        <w:t xml:space="preserve"> </w:t>
      </w:r>
      <w:proofErr w:type="spellStart"/>
      <w:r w:rsidRPr="00D85F7D">
        <w:t>toàn</w:t>
      </w:r>
      <w:proofErr w:type="spellEnd"/>
      <w:r w:rsidRPr="00D85F7D">
        <w:t xml:space="preserve"> </w:t>
      </w:r>
      <w:proofErr w:type="spellStart"/>
      <w:r w:rsidRPr="00D85F7D">
        <w:t>vẹn</w:t>
      </w:r>
      <w:proofErr w:type="spellEnd"/>
      <w:r w:rsidRPr="00D85F7D">
        <w:t xml:space="preserve"> </w:t>
      </w:r>
      <w:proofErr w:type="spellStart"/>
      <w:r w:rsidRPr="00D85F7D">
        <w:t>của</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w:t>
      </w:r>
    </w:p>
    <w:p w14:paraId="31DD6797" w14:textId="77777777" w:rsidR="00D85F7D" w:rsidRPr="00D85F7D" w:rsidRDefault="00D85F7D" w:rsidP="00D85F7D">
      <w:proofErr w:type="spellStart"/>
      <w:r w:rsidRPr="00D85F7D">
        <w:t>Mô</w:t>
      </w:r>
      <w:proofErr w:type="spellEnd"/>
      <w:r w:rsidRPr="00D85F7D">
        <w:t xml:space="preserve"> </w:t>
      </w:r>
      <w:proofErr w:type="spellStart"/>
      <w:r w:rsidRPr="00D85F7D">
        <w:t>hình</w:t>
      </w:r>
      <w:proofErr w:type="spellEnd"/>
      <w:r w:rsidRPr="00D85F7D">
        <w:t xml:space="preserve"> 4: </w:t>
      </w:r>
      <w:proofErr w:type="spellStart"/>
      <w:r w:rsidRPr="00D85F7D">
        <w:t>Kết</w:t>
      </w:r>
      <w:proofErr w:type="spellEnd"/>
      <w:r w:rsidRPr="00D85F7D">
        <w:t xml:space="preserve"> </w:t>
      </w:r>
      <w:proofErr w:type="spellStart"/>
      <w:r w:rsidRPr="00D85F7D">
        <w:t>hợp</w:t>
      </w:r>
      <w:proofErr w:type="spellEnd"/>
      <w:r w:rsidRPr="00D85F7D">
        <w:t xml:space="preserve"> RSA </w:t>
      </w:r>
      <w:proofErr w:type="spellStart"/>
      <w:r w:rsidRPr="00D85F7D">
        <w:t>và</w:t>
      </w:r>
      <w:proofErr w:type="spellEnd"/>
      <w:r w:rsidRPr="00D85F7D">
        <w:t xml:space="preserve"> AES</w:t>
      </w:r>
    </w:p>
    <w:p w14:paraId="15DBDA29" w14:textId="77777777" w:rsidR="00D85F7D" w:rsidRPr="00D85F7D" w:rsidRDefault="00D85F7D" w:rsidP="00D85F7D">
      <w:pPr>
        <w:ind w:firstLine="720"/>
      </w:pPr>
      <w:r w:rsidRPr="00D85F7D">
        <w:t xml:space="preserve">Trong </w:t>
      </w:r>
      <w:proofErr w:type="spellStart"/>
      <w:r w:rsidRPr="00D85F7D">
        <w:t>các</w:t>
      </w:r>
      <w:proofErr w:type="spellEnd"/>
      <w:r w:rsidRPr="00D85F7D">
        <w:t xml:space="preserve"> </w:t>
      </w:r>
      <w:proofErr w:type="spellStart"/>
      <w:r w:rsidRPr="00D85F7D">
        <w:t>hệ</w:t>
      </w:r>
      <w:proofErr w:type="spellEnd"/>
      <w:r w:rsidRPr="00D85F7D">
        <w:t xml:space="preserve"> </w:t>
      </w:r>
      <w:proofErr w:type="spellStart"/>
      <w:r w:rsidRPr="00D85F7D">
        <w:t>thống</w:t>
      </w:r>
      <w:proofErr w:type="spellEnd"/>
      <w:r w:rsidRPr="00D85F7D">
        <w:t xml:space="preserve"> </w:t>
      </w:r>
      <w:proofErr w:type="spellStart"/>
      <w:r w:rsidRPr="00D85F7D">
        <w:t>thực</w:t>
      </w:r>
      <w:proofErr w:type="spellEnd"/>
      <w:r w:rsidRPr="00D85F7D">
        <w:t xml:space="preserve"> </w:t>
      </w:r>
      <w:proofErr w:type="spellStart"/>
      <w:r w:rsidRPr="00D85F7D">
        <w:t>tế</w:t>
      </w:r>
      <w:proofErr w:type="spellEnd"/>
      <w:r w:rsidRPr="00D85F7D">
        <w:t xml:space="preserve">, RSA </w:t>
      </w:r>
      <w:proofErr w:type="spellStart"/>
      <w:r w:rsidRPr="00D85F7D">
        <w:t>thường</w:t>
      </w:r>
      <w:proofErr w:type="spellEnd"/>
      <w:r w:rsidRPr="00D85F7D">
        <w:t xml:space="preserve"> </w:t>
      </w:r>
      <w:proofErr w:type="spellStart"/>
      <w:r w:rsidRPr="00D85F7D">
        <w:t>không</w:t>
      </w:r>
      <w:proofErr w:type="spellEnd"/>
      <w:r w:rsidRPr="00D85F7D">
        <w:t xml:space="preserve"> </w:t>
      </w:r>
      <w:proofErr w:type="spellStart"/>
      <w:r w:rsidRPr="00D85F7D">
        <w:t>được</w:t>
      </w:r>
      <w:proofErr w:type="spellEnd"/>
      <w:r w:rsidRPr="00D85F7D">
        <w:t xml:space="preserve"> </w:t>
      </w:r>
      <w:proofErr w:type="spellStart"/>
      <w:r w:rsidRPr="00D85F7D">
        <w:t>dùng</w:t>
      </w:r>
      <w:proofErr w:type="spellEnd"/>
      <w:r w:rsidRPr="00D85F7D">
        <w:t xml:space="preserve"> </w:t>
      </w:r>
      <w:proofErr w:type="spellStart"/>
      <w:r w:rsidRPr="00D85F7D">
        <w:t>để</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w:t>
      </w:r>
      <w:proofErr w:type="spellStart"/>
      <w:r w:rsidRPr="00D85F7D">
        <w:t>trực</w:t>
      </w:r>
      <w:proofErr w:type="spellEnd"/>
      <w:r w:rsidRPr="00D85F7D">
        <w:t xml:space="preserve"> </w:t>
      </w:r>
      <w:proofErr w:type="spellStart"/>
      <w:r w:rsidRPr="00D85F7D">
        <w:t>tiếp</w:t>
      </w:r>
      <w:proofErr w:type="spellEnd"/>
      <w:r w:rsidRPr="00D85F7D">
        <w:t xml:space="preserve"> </w:t>
      </w:r>
      <w:proofErr w:type="spellStart"/>
      <w:r w:rsidRPr="00D85F7D">
        <w:t>lượng</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w:t>
      </w:r>
      <w:proofErr w:type="spellStart"/>
      <w:r w:rsidRPr="00D85F7D">
        <w:t>lớn</w:t>
      </w:r>
      <w:proofErr w:type="spellEnd"/>
      <w:r w:rsidRPr="00D85F7D">
        <w:t xml:space="preserve">. Thay </w:t>
      </w:r>
      <w:proofErr w:type="spellStart"/>
      <w:r w:rsidRPr="00D85F7D">
        <w:t>vào</w:t>
      </w:r>
      <w:proofErr w:type="spellEnd"/>
      <w:r w:rsidRPr="00D85F7D">
        <w:t xml:space="preserve"> </w:t>
      </w:r>
      <w:proofErr w:type="spellStart"/>
      <w:r w:rsidRPr="00D85F7D">
        <w:t>đó</w:t>
      </w:r>
      <w:proofErr w:type="spellEnd"/>
      <w:r w:rsidRPr="00D85F7D">
        <w:t xml:space="preserve">, RSA </w:t>
      </w:r>
      <w:proofErr w:type="spellStart"/>
      <w:r w:rsidRPr="00D85F7D">
        <w:t>và</w:t>
      </w:r>
      <w:proofErr w:type="spellEnd"/>
      <w:r w:rsidRPr="00D85F7D">
        <w:t xml:space="preserve"> AES </w:t>
      </w:r>
      <w:proofErr w:type="spellStart"/>
      <w:r w:rsidRPr="00D85F7D">
        <w:t>có</w:t>
      </w:r>
      <w:proofErr w:type="spellEnd"/>
      <w:r w:rsidRPr="00D85F7D">
        <w:t xml:space="preserve"> </w:t>
      </w:r>
      <w:proofErr w:type="spellStart"/>
      <w:r w:rsidRPr="00D85F7D">
        <w:t>thể</w:t>
      </w:r>
      <w:proofErr w:type="spellEnd"/>
      <w:r w:rsidRPr="00D85F7D">
        <w:t xml:space="preserve"> </w:t>
      </w:r>
      <w:proofErr w:type="spellStart"/>
      <w:r w:rsidRPr="00D85F7D">
        <w:t>được</w:t>
      </w:r>
      <w:proofErr w:type="spellEnd"/>
      <w:r w:rsidRPr="00D85F7D">
        <w:t xml:space="preserve">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cùng</w:t>
      </w:r>
      <w:proofErr w:type="spellEnd"/>
      <w:r w:rsidRPr="00D85F7D">
        <w:t xml:space="preserve"> </w:t>
      </w:r>
      <w:proofErr w:type="spellStart"/>
      <w:r w:rsidRPr="00D85F7D">
        <w:t>nhau</w:t>
      </w:r>
      <w:proofErr w:type="spellEnd"/>
      <w:r w:rsidRPr="00D85F7D">
        <w:t xml:space="preserve"> </w:t>
      </w:r>
      <w:proofErr w:type="spellStart"/>
      <w:r w:rsidRPr="00D85F7D">
        <w:t>theo</w:t>
      </w:r>
      <w:proofErr w:type="spellEnd"/>
      <w:r w:rsidRPr="00D85F7D">
        <w:t xml:space="preserve"> </w:t>
      </w: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lai.</w:t>
      </w:r>
    </w:p>
    <w:p w14:paraId="2E4D0341" w14:textId="77777777" w:rsidR="00D85F7D" w:rsidRPr="00D85F7D" w:rsidRDefault="00D85F7D" w:rsidP="00D85F7D">
      <w:pPr>
        <w:ind w:firstLine="720"/>
      </w:pPr>
      <w:proofErr w:type="spellStart"/>
      <w:r w:rsidRPr="00D85F7D">
        <w:t>Người</w:t>
      </w:r>
      <w:proofErr w:type="spellEnd"/>
      <w:r w:rsidRPr="00D85F7D">
        <w:t xml:space="preserve"> </w:t>
      </w:r>
      <w:proofErr w:type="spellStart"/>
      <w:r w:rsidRPr="00D85F7D">
        <w:t>gửi</w:t>
      </w:r>
      <w:proofErr w:type="spellEnd"/>
      <w:r w:rsidRPr="00D85F7D">
        <w:t xml:space="preserve"> </w:t>
      </w:r>
      <w:proofErr w:type="spellStart"/>
      <w:r w:rsidRPr="00D85F7D">
        <w:t>tạo</w:t>
      </w:r>
      <w:proofErr w:type="spellEnd"/>
      <w:r w:rsidRPr="00D85F7D">
        <w:t xml:space="preserve"> </w:t>
      </w:r>
      <w:proofErr w:type="spellStart"/>
      <w:r w:rsidRPr="00D85F7D">
        <w:t>một</w:t>
      </w:r>
      <w:proofErr w:type="spellEnd"/>
      <w:r w:rsidRPr="00D85F7D">
        <w:t xml:space="preserve"> </w:t>
      </w:r>
      <w:proofErr w:type="spellStart"/>
      <w:r w:rsidRPr="00D85F7D">
        <w:t>khóa</w:t>
      </w:r>
      <w:proofErr w:type="spellEnd"/>
      <w:r w:rsidRPr="00D85F7D">
        <w:t xml:space="preserve"> AES </w:t>
      </w:r>
      <w:proofErr w:type="spellStart"/>
      <w:r w:rsidRPr="00D85F7D">
        <w:t>ngẫu</w:t>
      </w:r>
      <w:proofErr w:type="spellEnd"/>
      <w:r w:rsidRPr="00D85F7D">
        <w:t xml:space="preserve"> </w:t>
      </w:r>
      <w:proofErr w:type="spellStart"/>
      <w:r w:rsidRPr="00D85F7D">
        <w:t>nhiên</w:t>
      </w:r>
      <w:proofErr w:type="spellEnd"/>
      <w:r w:rsidRPr="00D85F7D">
        <w:t xml:space="preserve">. </w:t>
      </w:r>
      <w:proofErr w:type="spellStart"/>
      <w:r w:rsidRPr="00D85F7D">
        <w:t>Khóa</w:t>
      </w:r>
      <w:proofErr w:type="spellEnd"/>
      <w:r w:rsidRPr="00D85F7D">
        <w:t xml:space="preserve"> </w:t>
      </w:r>
      <w:proofErr w:type="spellStart"/>
      <w:r w:rsidRPr="00D85F7D">
        <w:t>này</w:t>
      </w:r>
      <w:proofErr w:type="spellEnd"/>
      <w:r w:rsidRPr="00D85F7D">
        <w:t xml:space="preserve"> </w:t>
      </w:r>
      <w:proofErr w:type="spellStart"/>
      <w:r w:rsidRPr="00D85F7D">
        <w:t>được</w:t>
      </w:r>
      <w:proofErr w:type="spellEnd"/>
      <w:r w:rsidRPr="00D85F7D">
        <w:t xml:space="preserve">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để</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w:t>
      </w:r>
      <w:proofErr w:type="spellStart"/>
      <w:r w:rsidRPr="00D85F7D">
        <w:t>bằng</w:t>
      </w:r>
      <w:proofErr w:type="spellEnd"/>
      <w:r w:rsidRPr="00D85F7D">
        <w:t xml:space="preserve"> AES. Sau </w:t>
      </w:r>
      <w:proofErr w:type="spellStart"/>
      <w:r w:rsidRPr="00D85F7D">
        <w:t>đó</w:t>
      </w:r>
      <w:proofErr w:type="spellEnd"/>
      <w:r w:rsidRPr="00D85F7D">
        <w:t xml:space="preserve">, </w:t>
      </w:r>
      <w:proofErr w:type="spellStart"/>
      <w:r w:rsidRPr="00D85F7D">
        <w:t>người</w:t>
      </w:r>
      <w:proofErr w:type="spellEnd"/>
      <w:r w:rsidRPr="00D85F7D">
        <w:t xml:space="preserve"> </w:t>
      </w:r>
      <w:proofErr w:type="spellStart"/>
      <w:r w:rsidRPr="00D85F7D">
        <w:t>gửi</w:t>
      </w:r>
      <w:proofErr w:type="spellEnd"/>
      <w:r w:rsidRPr="00D85F7D">
        <w:t xml:space="preserve">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RSA </w:t>
      </w:r>
      <w:proofErr w:type="spellStart"/>
      <w:r w:rsidRPr="00D85F7D">
        <w:t>của</w:t>
      </w:r>
      <w:proofErr w:type="spellEnd"/>
      <w:r w:rsidRPr="00D85F7D">
        <w:t xml:space="preserve"> </w:t>
      </w:r>
      <w:proofErr w:type="spellStart"/>
      <w:r w:rsidRPr="00D85F7D">
        <w:t>người</w:t>
      </w:r>
      <w:proofErr w:type="spellEnd"/>
      <w:r w:rsidRPr="00D85F7D">
        <w:t xml:space="preserve"> </w:t>
      </w:r>
      <w:proofErr w:type="spellStart"/>
      <w:r w:rsidRPr="00D85F7D">
        <w:t>nhận</w:t>
      </w:r>
      <w:proofErr w:type="spellEnd"/>
      <w:r w:rsidRPr="00D85F7D">
        <w:t xml:space="preserve"> </w:t>
      </w:r>
      <w:proofErr w:type="spellStart"/>
      <w:r w:rsidRPr="00D85F7D">
        <w:t>để</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w:t>
      </w:r>
      <w:proofErr w:type="spellStart"/>
      <w:r w:rsidRPr="00D85F7D">
        <w:t>khóa</w:t>
      </w:r>
      <w:proofErr w:type="spellEnd"/>
      <w:r w:rsidRPr="00D85F7D">
        <w:t xml:space="preserve"> AES.</w:t>
      </w:r>
    </w:p>
    <w:p w14:paraId="5B829C78" w14:textId="77777777" w:rsidR="00D85F7D" w:rsidRPr="00D85F7D" w:rsidRDefault="00D85F7D" w:rsidP="00D85F7D">
      <w:pPr>
        <w:ind w:firstLine="720"/>
      </w:pPr>
      <w:proofErr w:type="spellStart"/>
      <w:r w:rsidRPr="00D85F7D">
        <w:t>Người</w:t>
      </w:r>
      <w:proofErr w:type="spellEnd"/>
      <w:r w:rsidRPr="00D85F7D">
        <w:t xml:space="preserve"> </w:t>
      </w:r>
      <w:proofErr w:type="spellStart"/>
      <w:r w:rsidRPr="00D85F7D">
        <w:t>nhận</w:t>
      </w:r>
      <w:proofErr w:type="spellEnd"/>
      <w:r w:rsidRPr="00D85F7D">
        <w:t xml:space="preserve"> </w:t>
      </w:r>
      <w:proofErr w:type="spellStart"/>
      <w:r w:rsidRPr="00D85F7D">
        <w:t>sử</w:t>
      </w:r>
      <w:proofErr w:type="spellEnd"/>
      <w:r w:rsidRPr="00D85F7D">
        <w:t xml:space="preserve"> </w:t>
      </w:r>
      <w:proofErr w:type="spellStart"/>
      <w:r w:rsidRPr="00D85F7D">
        <w:t>dụng</w:t>
      </w:r>
      <w:proofErr w:type="spellEnd"/>
      <w:r w:rsidRPr="00D85F7D">
        <w:t xml:space="preserve"> </w:t>
      </w:r>
      <w:proofErr w:type="spellStart"/>
      <w:r w:rsidRPr="00D85F7D">
        <w:t>khóa</w:t>
      </w:r>
      <w:proofErr w:type="spellEnd"/>
      <w:r w:rsidRPr="00D85F7D">
        <w:t xml:space="preserve"> </w:t>
      </w:r>
      <w:proofErr w:type="spellStart"/>
      <w:r w:rsidRPr="00D85F7D">
        <w:t>riêng</w:t>
      </w:r>
      <w:proofErr w:type="spellEnd"/>
      <w:r w:rsidRPr="00D85F7D">
        <w:t xml:space="preserve"> RSA </w:t>
      </w:r>
      <w:proofErr w:type="spellStart"/>
      <w:r w:rsidRPr="00D85F7D">
        <w:t>để</w:t>
      </w:r>
      <w:proofErr w:type="spellEnd"/>
      <w:r w:rsidRPr="00D85F7D">
        <w:t xml:space="preserve"> </w:t>
      </w:r>
      <w:proofErr w:type="spellStart"/>
      <w:r w:rsidRPr="00D85F7D">
        <w:t>lấy</w:t>
      </w:r>
      <w:proofErr w:type="spellEnd"/>
      <w:r w:rsidRPr="00D85F7D">
        <w:t xml:space="preserve"> </w:t>
      </w:r>
      <w:proofErr w:type="spellStart"/>
      <w:r w:rsidRPr="00D85F7D">
        <w:t>lại</w:t>
      </w:r>
      <w:proofErr w:type="spellEnd"/>
      <w:r w:rsidRPr="00D85F7D">
        <w:t xml:space="preserve"> </w:t>
      </w:r>
      <w:proofErr w:type="spellStart"/>
      <w:r w:rsidRPr="00D85F7D">
        <w:t>khóa</w:t>
      </w:r>
      <w:proofErr w:type="spellEnd"/>
      <w:r w:rsidRPr="00D85F7D">
        <w:t xml:space="preserve"> AES, </w:t>
      </w:r>
      <w:proofErr w:type="spellStart"/>
      <w:r w:rsidRPr="00D85F7D">
        <w:t>rồi</w:t>
      </w:r>
      <w:proofErr w:type="spellEnd"/>
      <w:r w:rsidRPr="00D85F7D">
        <w:t xml:space="preserve"> </w:t>
      </w:r>
      <w:proofErr w:type="spellStart"/>
      <w:r w:rsidRPr="00D85F7D">
        <w:t>dùng</w:t>
      </w:r>
      <w:proofErr w:type="spellEnd"/>
      <w:r w:rsidRPr="00D85F7D">
        <w:t xml:space="preserve"> </w:t>
      </w:r>
      <w:proofErr w:type="spellStart"/>
      <w:r w:rsidRPr="00D85F7D">
        <w:t>khóa</w:t>
      </w:r>
      <w:proofErr w:type="spellEnd"/>
      <w:r w:rsidRPr="00D85F7D">
        <w:t xml:space="preserve"> AES </w:t>
      </w:r>
      <w:proofErr w:type="spellStart"/>
      <w:r w:rsidRPr="00D85F7D">
        <w:t>để</w:t>
      </w:r>
      <w:proofErr w:type="spellEnd"/>
      <w:r w:rsidRPr="00D85F7D">
        <w:t xml:space="preserve"> </w:t>
      </w:r>
      <w:proofErr w:type="spellStart"/>
      <w:r w:rsidRPr="00D85F7D">
        <w:t>giải</w:t>
      </w:r>
      <w:proofErr w:type="spellEnd"/>
      <w:r w:rsidRPr="00D85F7D">
        <w:t xml:space="preserve"> </w:t>
      </w:r>
      <w:proofErr w:type="spellStart"/>
      <w:r w:rsidRPr="00D85F7D">
        <w:t>mã</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w:t>
      </w:r>
    </w:p>
    <w:p w14:paraId="3CB988DA" w14:textId="77777777" w:rsidR="00D85F7D" w:rsidRPr="00D85F7D" w:rsidRDefault="00D85F7D" w:rsidP="00D85F7D">
      <w:proofErr w:type="spellStart"/>
      <w:r w:rsidRPr="00D85F7D">
        <w:t>Sơ</w:t>
      </w:r>
      <w:proofErr w:type="spellEnd"/>
      <w:r w:rsidRPr="00D85F7D">
        <w:t xml:space="preserve"> </w:t>
      </w:r>
      <w:proofErr w:type="spellStart"/>
      <w:r w:rsidRPr="00D85F7D">
        <w:t>đồ</w:t>
      </w:r>
      <w:proofErr w:type="spellEnd"/>
      <w:r w:rsidRPr="00D85F7D">
        <w:t>:</w:t>
      </w:r>
    </w:p>
    <w:p w14:paraId="34C3E432" w14:textId="77777777" w:rsidR="00D85F7D" w:rsidRPr="00D85F7D" w:rsidRDefault="00D85F7D" w:rsidP="00D85F7D">
      <w:proofErr w:type="spellStart"/>
      <w:r w:rsidRPr="00D85F7D">
        <w:t>Dữ</w:t>
      </w:r>
      <w:proofErr w:type="spellEnd"/>
      <w:r w:rsidRPr="00D85F7D">
        <w:t xml:space="preserve"> </w:t>
      </w:r>
      <w:proofErr w:type="spellStart"/>
      <w:r w:rsidRPr="00D85F7D">
        <w:t>liệu</w:t>
      </w:r>
      <w:proofErr w:type="spellEnd"/>
      <w:r w:rsidRPr="00D85F7D">
        <w:t xml:space="preserve"> → AES → </w:t>
      </w:r>
      <w:proofErr w:type="spellStart"/>
      <w:r w:rsidRPr="00D85F7D">
        <w:t>Bản</w:t>
      </w:r>
      <w:proofErr w:type="spellEnd"/>
      <w:r w:rsidRPr="00D85F7D">
        <w:t xml:space="preserve"> </w:t>
      </w:r>
      <w:proofErr w:type="spellStart"/>
      <w:r w:rsidRPr="00D85F7D">
        <w:t>mã</w:t>
      </w:r>
      <w:proofErr w:type="spellEnd"/>
    </w:p>
    <w:p w14:paraId="5A161333" w14:textId="77777777" w:rsidR="00D85F7D" w:rsidRPr="00D85F7D" w:rsidRDefault="00D85F7D" w:rsidP="00D85F7D">
      <w:proofErr w:type="spellStart"/>
      <w:r w:rsidRPr="00D85F7D">
        <w:t>Đồng</w:t>
      </w:r>
      <w:proofErr w:type="spellEnd"/>
      <w:r w:rsidRPr="00D85F7D">
        <w:t xml:space="preserve"> </w:t>
      </w:r>
      <w:proofErr w:type="spellStart"/>
      <w:r w:rsidRPr="00D85F7D">
        <w:t>thời</w:t>
      </w:r>
      <w:proofErr w:type="spellEnd"/>
      <w:r w:rsidRPr="00D85F7D">
        <w:t>:</w:t>
      </w:r>
    </w:p>
    <w:p w14:paraId="1BEB7ED8" w14:textId="77777777" w:rsidR="00D85F7D" w:rsidRPr="00D85F7D" w:rsidRDefault="00D85F7D" w:rsidP="00D85F7D">
      <w:proofErr w:type="spellStart"/>
      <w:r w:rsidRPr="00D85F7D">
        <w:t>Khóa</w:t>
      </w:r>
      <w:proofErr w:type="spellEnd"/>
      <w:r w:rsidRPr="00D85F7D">
        <w:t xml:space="preserve"> AES → RSA +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người</w:t>
      </w:r>
      <w:proofErr w:type="spellEnd"/>
      <w:r w:rsidRPr="00D85F7D">
        <w:t xml:space="preserve"> </w:t>
      </w:r>
      <w:proofErr w:type="spellStart"/>
      <w:r w:rsidRPr="00D85F7D">
        <w:t>nhận</w:t>
      </w:r>
      <w:proofErr w:type="spellEnd"/>
      <w:r w:rsidRPr="00D85F7D">
        <w:t xml:space="preserve"> → </w:t>
      </w:r>
      <w:proofErr w:type="spellStart"/>
      <w:r w:rsidRPr="00D85F7D">
        <w:t>Khóa</w:t>
      </w:r>
      <w:proofErr w:type="spellEnd"/>
      <w:r w:rsidRPr="00D85F7D">
        <w:t xml:space="preserve"> AES </w:t>
      </w:r>
      <w:proofErr w:type="spellStart"/>
      <w:r w:rsidRPr="00D85F7D">
        <w:t>đã</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p>
    <w:p w14:paraId="346DECDA" w14:textId="77777777" w:rsidR="00D85F7D" w:rsidRPr="00D85F7D" w:rsidRDefault="00D85F7D" w:rsidP="00D85F7D">
      <w:proofErr w:type="spellStart"/>
      <w:r w:rsidRPr="00D85F7D">
        <w:t>Bên</w:t>
      </w:r>
      <w:proofErr w:type="spellEnd"/>
      <w:r w:rsidRPr="00D85F7D">
        <w:t xml:space="preserve"> </w:t>
      </w:r>
      <w:proofErr w:type="spellStart"/>
      <w:r w:rsidRPr="00D85F7D">
        <w:t>nhận</w:t>
      </w:r>
      <w:proofErr w:type="spellEnd"/>
      <w:r w:rsidRPr="00D85F7D">
        <w:t>:</w:t>
      </w:r>
    </w:p>
    <w:p w14:paraId="78242C80" w14:textId="77777777" w:rsidR="00D85F7D" w:rsidRPr="00D85F7D" w:rsidRDefault="00D85F7D" w:rsidP="00D85F7D">
      <w:proofErr w:type="spellStart"/>
      <w:r w:rsidRPr="00D85F7D">
        <w:t>Khóa</w:t>
      </w:r>
      <w:proofErr w:type="spellEnd"/>
      <w:r w:rsidRPr="00D85F7D">
        <w:t xml:space="preserve"> AES </w:t>
      </w:r>
      <w:proofErr w:type="spellStart"/>
      <w:r w:rsidRPr="00D85F7D">
        <w:t>đã</w:t>
      </w:r>
      <w:proofErr w:type="spellEnd"/>
      <w:r w:rsidRPr="00D85F7D">
        <w:t xml:space="preserve"> </w:t>
      </w:r>
      <w:proofErr w:type="spellStart"/>
      <w:r w:rsidRPr="00D85F7D">
        <w:t>mã</w:t>
      </w:r>
      <w:proofErr w:type="spellEnd"/>
      <w:r w:rsidRPr="00D85F7D">
        <w:t xml:space="preserve"> </w:t>
      </w:r>
      <w:proofErr w:type="spellStart"/>
      <w:r w:rsidRPr="00D85F7D">
        <w:t>hóa</w:t>
      </w:r>
      <w:proofErr w:type="spellEnd"/>
      <w:r w:rsidRPr="00D85F7D">
        <w:t xml:space="preserve"> → RSA + </w:t>
      </w:r>
      <w:proofErr w:type="spellStart"/>
      <w:r w:rsidRPr="00D85F7D">
        <w:t>khóa</w:t>
      </w:r>
      <w:proofErr w:type="spellEnd"/>
      <w:r w:rsidRPr="00D85F7D">
        <w:t xml:space="preserve"> </w:t>
      </w:r>
      <w:proofErr w:type="spellStart"/>
      <w:r w:rsidRPr="00D85F7D">
        <w:t>riêng</w:t>
      </w:r>
      <w:proofErr w:type="spellEnd"/>
      <w:r w:rsidRPr="00D85F7D">
        <w:t xml:space="preserve"> → </w:t>
      </w:r>
      <w:proofErr w:type="spellStart"/>
      <w:r w:rsidRPr="00D85F7D">
        <w:t>Khóa</w:t>
      </w:r>
      <w:proofErr w:type="spellEnd"/>
      <w:r w:rsidRPr="00D85F7D">
        <w:t xml:space="preserve"> AES → </w:t>
      </w:r>
      <w:proofErr w:type="spellStart"/>
      <w:r w:rsidRPr="00D85F7D">
        <w:t>Giải</w:t>
      </w:r>
      <w:proofErr w:type="spellEnd"/>
      <w:r w:rsidRPr="00D85F7D">
        <w:t xml:space="preserve"> </w:t>
      </w:r>
      <w:proofErr w:type="spellStart"/>
      <w:r w:rsidRPr="00D85F7D">
        <w:t>mã</w:t>
      </w:r>
      <w:proofErr w:type="spellEnd"/>
      <w:r w:rsidRPr="00D85F7D">
        <w:t xml:space="preserve"> </w:t>
      </w:r>
      <w:proofErr w:type="spellStart"/>
      <w:r w:rsidRPr="00D85F7D">
        <w:t>bản</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p>
    <w:p w14:paraId="1ECC2B61" w14:textId="77777777" w:rsidR="00D85F7D" w:rsidRPr="00D85F7D" w:rsidRDefault="00D85F7D" w:rsidP="00D85F7D">
      <w:pPr>
        <w:ind w:firstLine="720"/>
      </w:pPr>
      <w:proofErr w:type="spellStart"/>
      <w:r w:rsidRPr="00D85F7D">
        <w:t>Mô</w:t>
      </w:r>
      <w:proofErr w:type="spellEnd"/>
      <w:r w:rsidRPr="00D85F7D">
        <w:t xml:space="preserve"> </w:t>
      </w:r>
      <w:proofErr w:type="spellStart"/>
      <w:r w:rsidRPr="00D85F7D">
        <w:t>hình</w:t>
      </w:r>
      <w:proofErr w:type="spellEnd"/>
      <w:r w:rsidRPr="00D85F7D">
        <w:t xml:space="preserve"> </w:t>
      </w:r>
      <w:proofErr w:type="spellStart"/>
      <w:r w:rsidRPr="00D85F7D">
        <w:t>này</w:t>
      </w:r>
      <w:proofErr w:type="spellEnd"/>
      <w:r w:rsidRPr="00D85F7D">
        <w:t xml:space="preserve"> </w:t>
      </w:r>
      <w:proofErr w:type="spellStart"/>
      <w:r w:rsidRPr="00D85F7D">
        <w:t>tận</w:t>
      </w:r>
      <w:proofErr w:type="spellEnd"/>
      <w:r w:rsidRPr="00D85F7D">
        <w:t xml:space="preserve"> </w:t>
      </w:r>
      <w:proofErr w:type="spellStart"/>
      <w:r w:rsidRPr="00D85F7D">
        <w:t>dụng</w:t>
      </w:r>
      <w:proofErr w:type="spellEnd"/>
      <w:r w:rsidRPr="00D85F7D">
        <w:t xml:space="preserve"> </w:t>
      </w:r>
      <w:proofErr w:type="spellStart"/>
      <w:r w:rsidRPr="00D85F7D">
        <w:t>tốc</w:t>
      </w:r>
      <w:proofErr w:type="spellEnd"/>
      <w:r w:rsidRPr="00D85F7D">
        <w:t xml:space="preserve"> </w:t>
      </w:r>
      <w:proofErr w:type="spellStart"/>
      <w:r w:rsidRPr="00D85F7D">
        <w:t>độ</w:t>
      </w:r>
      <w:proofErr w:type="spellEnd"/>
      <w:r w:rsidRPr="00D85F7D">
        <w:t xml:space="preserve"> </w:t>
      </w:r>
      <w:proofErr w:type="spellStart"/>
      <w:r w:rsidRPr="00D85F7D">
        <w:t>xử</w:t>
      </w:r>
      <w:proofErr w:type="spellEnd"/>
      <w:r w:rsidRPr="00D85F7D">
        <w:t xml:space="preserve"> </w:t>
      </w:r>
      <w:proofErr w:type="spellStart"/>
      <w:r w:rsidRPr="00D85F7D">
        <w:t>lý</w:t>
      </w:r>
      <w:proofErr w:type="spellEnd"/>
      <w:r w:rsidRPr="00D85F7D">
        <w:t xml:space="preserve"> </w:t>
      </w:r>
      <w:proofErr w:type="spellStart"/>
      <w:r w:rsidRPr="00D85F7D">
        <w:t>của</w:t>
      </w:r>
      <w:proofErr w:type="spellEnd"/>
      <w:r w:rsidRPr="00D85F7D">
        <w:t xml:space="preserve"> AES </w:t>
      </w:r>
      <w:proofErr w:type="spellStart"/>
      <w:r w:rsidRPr="00D85F7D">
        <w:t>đối</w:t>
      </w:r>
      <w:proofErr w:type="spellEnd"/>
      <w:r w:rsidRPr="00D85F7D">
        <w:t xml:space="preserve"> </w:t>
      </w:r>
      <w:proofErr w:type="spellStart"/>
      <w:r w:rsidRPr="00D85F7D">
        <w:t>với</w:t>
      </w:r>
      <w:proofErr w:type="spellEnd"/>
      <w:r w:rsidRPr="00D85F7D">
        <w:t xml:space="preserve"> </w:t>
      </w:r>
      <w:proofErr w:type="spellStart"/>
      <w:r w:rsidRPr="00D85F7D">
        <w:t>dữ</w:t>
      </w:r>
      <w:proofErr w:type="spellEnd"/>
      <w:r w:rsidRPr="00D85F7D">
        <w:t xml:space="preserve"> </w:t>
      </w:r>
      <w:proofErr w:type="spellStart"/>
      <w:r w:rsidRPr="00D85F7D">
        <w:t>liệu</w:t>
      </w:r>
      <w:proofErr w:type="spellEnd"/>
      <w:r w:rsidRPr="00D85F7D">
        <w:t xml:space="preserve"> </w:t>
      </w:r>
      <w:proofErr w:type="spellStart"/>
      <w:r w:rsidRPr="00D85F7D">
        <w:t>lớn</w:t>
      </w:r>
      <w:proofErr w:type="spellEnd"/>
      <w:r w:rsidRPr="00D85F7D">
        <w:t xml:space="preserve"> </w:t>
      </w:r>
      <w:proofErr w:type="spellStart"/>
      <w:r w:rsidRPr="00D85F7D">
        <w:t>và</w:t>
      </w:r>
      <w:proofErr w:type="spellEnd"/>
      <w:r w:rsidRPr="00D85F7D">
        <w:t xml:space="preserve"> </w:t>
      </w:r>
      <w:proofErr w:type="spellStart"/>
      <w:r w:rsidRPr="00D85F7D">
        <w:t>cơ</w:t>
      </w:r>
      <w:proofErr w:type="spellEnd"/>
      <w:r w:rsidRPr="00D85F7D">
        <w:t xml:space="preserve"> </w:t>
      </w:r>
      <w:proofErr w:type="spellStart"/>
      <w:r w:rsidRPr="00D85F7D">
        <w:t>chế</w:t>
      </w:r>
      <w:proofErr w:type="spellEnd"/>
      <w:r w:rsidRPr="00D85F7D">
        <w:t xml:space="preserve"> </w:t>
      </w:r>
      <w:proofErr w:type="spellStart"/>
      <w:r w:rsidRPr="00D85F7D">
        <w:t>khóa</w:t>
      </w:r>
      <w:proofErr w:type="spellEnd"/>
      <w:r w:rsidRPr="00D85F7D">
        <w:t xml:space="preserve"> </w:t>
      </w:r>
      <w:proofErr w:type="spellStart"/>
      <w:r w:rsidRPr="00D85F7D">
        <w:t>công</w:t>
      </w:r>
      <w:proofErr w:type="spellEnd"/>
      <w:r w:rsidRPr="00D85F7D">
        <w:t xml:space="preserve"> </w:t>
      </w:r>
      <w:proofErr w:type="spellStart"/>
      <w:r w:rsidRPr="00D85F7D">
        <w:t>khai</w:t>
      </w:r>
      <w:proofErr w:type="spellEnd"/>
      <w:r w:rsidRPr="00D85F7D">
        <w:t xml:space="preserve"> </w:t>
      </w:r>
      <w:proofErr w:type="spellStart"/>
      <w:r w:rsidRPr="00D85F7D">
        <w:t>của</w:t>
      </w:r>
      <w:proofErr w:type="spellEnd"/>
      <w:r w:rsidRPr="00D85F7D">
        <w:t xml:space="preserve"> RSA </w:t>
      </w:r>
      <w:proofErr w:type="spellStart"/>
      <w:r w:rsidRPr="00D85F7D">
        <w:t>để</w:t>
      </w:r>
      <w:proofErr w:type="spellEnd"/>
      <w:r w:rsidRPr="00D85F7D">
        <w:t xml:space="preserve"> </w:t>
      </w:r>
      <w:proofErr w:type="spellStart"/>
      <w:r w:rsidRPr="00D85F7D">
        <w:t>bảo</w:t>
      </w:r>
      <w:proofErr w:type="spellEnd"/>
      <w:r w:rsidRPr="00D85F7D">
        <w:t xml:space="preserve"> </w:t>
      </w:r>
      <w:proofErr w:type="spellStart"/>
      <w:r w:rsidRPr="00D85F7D">
        <w:t>vệ</w:t>
      </w:r>
      <w:proofErr w:type="spellEnd"/>
      <w:r w:rsidRPr="00D85F7D">
        <w:t xml:space="preserve"> </w:t>
      </w:r>
      <w:proofErr w:type="spellStart"/>
      <w:r w:rsidRPr="00D85F7D">
        <w:t>khóa</w:t>
      </w:r>
      <w:proofErr w:type="spellEnd"/>
      <w:r w:rsidRPr="00D85F7D">
        <w:t xml:space="preserve"> AES.</w:t>
      </w:r>
    </w:p>
    <w:p w14:paraId="2C572438" w14:textId="77777777" w:rsidR="004F5D96" w:rsidRPr="00D85F7D" w:rsidRDefault="00000000">
      <w:pPr>
        <w:rPr>
          <w:lang w:val="pt-BR"/>
        </w:rPr>
      </w:pPr>
      <w:r w:rsidRPr="00D85F7D">
        <w:rPr>
          <w:lang w:val="pt-BR"/>
        </w:rPr>
        <w:t>* So sánh RSA và AES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top w:w="75" w:type="dxa"/>
          <w:left w:w="75" w:type="dxa"/>
          <w:bottom w:w="75" w:type="dxa"/>
          <w:right w:w="75" w:type="dxa"/>
        </w:tblCellMar>
        <w:tblLook w:val="04A0" w:firstRow="1" w:lastRow="0" w:firstColumn="1" w:lastColumn="0" w:noHBand="0" w:noVBand="1"/>
      </w:tblPr>
      <w:tblGrid>
        <w:gridCol w:w="1478"/>
        <w:gridCol w:w="3820"/>
        <w:gridCol w:w="3480"/>
      </w:tblGrid>
      <w:tr w:rsidR="004F5D96" w14:paraId="66918B3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615394F" w14:textId="77777777" w:rsidR="004F5D96" w:rsidRDefault="00000000">
            <w:proofErr w:type="spellStart"/>
            <w:r>
              <w:t>Đặc</w:t>
            </w:r>
            <w:proofErr w:type="spellEnd"/>
            <w:r>
              <w:t xml:space="preserve"> </w:t>
            </w:r>
            <w:proofErr w:type="spellStart"/>
            <w:r>
              <w:t>điểm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74451AF" w14:textId="77777777" w:rsidR="004F5D96" w:rsidRDefault="00000000">
            <w:r>
              <w:t>RSA (</w:t>
            </w:r>
            <w:proofErr w:type="spellStart"/>
            <w:r>
              <w:t>Bất</w:t>
            </w:r>
            <w:proofErr w:type="spellEnd"/>
            <w:r>
              <w:t xml:space="preserve"> </w:t>
            </w:r>
            <w:proofErr w:type="spellStart"/>
            <w:r>
              <w:t>đối</w:t>
            </w:r>
            <w:proofErr w:type="spellEnd"/>
            <w:r>
              <w:t xml:space="preserve"> </w:t>
            </w:r>
            <w:proofErr w:type="spellStart"/>
            <w:r>
              <w:t>xứng</w:t>
            </w:r>
            <w:proofErr w:type="spellEnd"/>
            <w: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2FE7314" w14:textId="77777777" w:rsidR="004F5D96" w:rsidRDefault="00000000">
            <w:r>
              <w:t>AES (</w:t>
            </w:r>
            <w:proofErr w:type="spellStart"/>
            <w:r>
              <w:t>Đối</w:t>
            </w:r>
            <w:proofErr w:type="spellEnd"/>
            <w:r>
              <w:t xml:space="preserve"> </w:t>
            </w:r>
            <w:proofErr w:type="spellStart"/>
            <w:r>
              <w:t>xứng</w:t>
            </w:r>
            <w:proofErr w:type="spellEnd"/>
            <w:r>
              <w:t>)</w:t>
            </w:r>
          </w:p>
        </w:tc>
      </w:tr>
      <w:tr w:rsidR="004F5D96" w14:paraId="543DE98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896018F" w14:textId="77777777" w:rsidR="004F5D96" w:rsidRDefault="00000000">
            <w:proofErr w:type="spellStart"/>
            <w:r>
              <w:lastRenderedPageBreak/>
              <w:t>Loại</w:t>
            </w:r>
            <w:proofErr w:type="spellEnd"/>
            <w:r>
              <w:t xml:space="preserve"> </w:t>
            </w:r>
            <w:proofErr w:type="spellStart"/>
            <w:r>
              <w:t>mã</w:t>
            </w:r>
            <w:proofErr w:type="spellEnd"/>
            <w:r>
              <w:t xml:space="preserve"> </w:t>
            </w:r>
            <w:proofErr w:type="spellStart"/>
            <w:r>
              <w:t>hóa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DC6C994" w14:textId="77777777" w:rsidR="004F5D96" w:rsidRDefault="00000000">
            <w:proofErr w:type="spellStart"/>
            <w:r>
              <w:t>Sử</w:t>
            </w:r>
            <w:proofErr w:type="spellEnd"/>
            <w:r>
              <w:t xml:space="preserve"> </w:t>
            </w:r>
            <w:proofErr w:type="spellStart"/>
            <w:r>
              <w:t>dụng</w:t>
            </w:r>
            <w:proofErr w:type="spellEnd"/>
            <w:r>
              <w:t xml:space="preserve"> </w:t>
            </w:r>
            <w:proofErr w:type="spellStart"/>
            <w:r>
              <w:t>cặp</w:t>
            </w:r>
            <w:proofErr w:type="spellEnd"/>
            <w:r>
              <w:t xml:space="preserve"> </w:t>
            </w:r>
            <w:proofErr w:type="spellStart"/>
            <w:r>
              <w:t>khóa</w:t>
            </w:r>
            <w:proofErr w:type="spellEnd"/>
            <w:r>
              <w:t xml:space="preserve"> </w:t>
            </w:r>
            <w:proofErr w:type="spellStart"/>
            <w:r>
              <w:t>công</w:t>
            </w:r>
            <w:proofErr w:type="spellEnd"/>
            <w:r>
              <w:t xml:space="preserve"> </w:t>
            </w:r>
            <w:proofErr w:type="spellStart"/>
            <w:r>
              <w:t>khai-riêng</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E300BB5" w14:textId="77777777" w:rsidR="004F5D96" w:rsidRDefault="00000000">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chung</w:t>
            </w:r>
            <w:proofErr w:type="spellEnd"/>
          </w:p>
        </w:tc>
      </w:tr>
      <w:tr w:rsidR="004F5D96" w14:paraId="40A851A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634EAE2" w14:textId="77777777" w:rsidR="004F5D96" w:rsidRDefault="00000000">
            <w:proofErr w:type="spellStart"/>
            <w:r>
              <w:t>Độ</w:t>
            </w:r>
            <w:proofErr w:type="spellEnd"/>
            <w:r>
              <w:t xml:space="preserve"> </w:t>
            </w:r>
            <w:proofErr w:type="spellStart"/>
            <w:r>
              <w:t>dài</w:t>
            </w:r>
            <w:proofErr w:type="spellEnd"/>
            <w:r>
              <w:t xml:space="preserve"> </w:t>
            </w:r>
            <w:proofErr w:type="spellStart"/>
            <w:r>
              <w:t>khóa</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723D032" w14:textId="77777777" w:rsidR="004F5D96" w:rsidRDefault="00000000">
            <w:r>
              <w:t>2048, 3072, 4096 bit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3F6DDD0" w14:textId="77777777" w:rsidR="004F5D96" w:rsidRDefault="00000000">
            <w:r>
              <w:t>128, 192, 256 bit</w:t>
            </w:r>
          </w:p>
        </w:tc>
      </w:tr>
      <w:tr w:rsidR="004F5D96" w14:paraId="66ABEEA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4503188" w14:textId="77777777" w:rsidR="004F5D96" w:rsidRDefault="00000000">
            <w:proofErr w:type="spellStart"/>
            <w:r>
              <w:t>Tốc</w:t>
            </w:r>
            <w:proofErr w:type="spellEnd"/>
            <w:r>
              <w:t xml:space="preserve"> </w:t>
            </w:r>
            <w:proofErr w:type="spellStart"/>
            <w:r>
              <w:t>độ</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388F00B" w14:textId="77777777" w:rsidR="004F5D96" w:rsidRDefault="00000000">
            <w:proofErr w:type="spellStart"/>
            <w:r>
              <w:t>Chậm</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cao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76DB455" w14:textId="77777777" w:rsidR="004F5D96" w:rsidRDefault="00000000">
            <w:r>
              <w:t xml:space="preserve">Nhanh, </w:t>
            </w:r>
            <w:proofErr w:type="spellStart"/>
            <w:r>
              <w:t>hiệu</w:t>
            </w:r>
            <w:proofErr w:type="spellEnd"/>
            <w:r>
              <w:t xml:space="preserve"> </w:t>
            </w:r>
            <w:proofErr w:type="spellStart"/>
            <w:r>
              <w:t>quả</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p>
        </w:tc>
      </w:tr>
      <w:tr w:rsidR="004F5D96" w14:paraId="6C74948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CEF6B56" w14:textId="77777777" w:rsidR="004F5D96" w:rsidRDefault="00000000">
            <w:proofErr w:type="spellStart"/>
            <w:r>
              <w:t>Ứng</w:t>
            </w:r>
            <w:proofErr w:type="spellEnd"/>
            <w:r>
              <w:t xml:space="preserve"> </w:t>
            </w:r>
            <w:proofErr w:type="spellStart"/>
            <w:r>
              <w:t>dụng</w:t>
            </w:r>
            <w:proofErr w:type="spellEnd"/>
            <w:r>
              <w:t xml:space="preserve"> </w:t>
            </w:r>
            <w:proofErr w:type="spellStart"/>
            <w:r>
              <w:t>chính</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7F5A6F2" w14:textId="77777777" w:rsidR="004F5D96" w:rsidRDefault="00000000">
            <w:proofErr w:type="spellStart"/>
            <w:r>
              <w:t>Chữ</w:t>
            </w:r>
            <w:proofErr w:type="spellEnd"/>
            <w:r>
              <w:t xml:space="preserve"> </w:t>
            </w:r>
            <w:proofErr w:type="spellStart"/>
            <w:r>
              <w:t>ký</w:t>
            </w:r>
            <w:proofErr w:type="spellEnd"/>
            <w:r>
              <w:t xml:space="preserve"> </w:t>
            </w:r>
            <w:proofErr w:type="spellStart"/>
            <w:r>
              <w:t>số</w:t>
            </w:r>
            <w:proofErr w:type="spellEnd"/>
            <w:r>
              <w:t>, SSL/TLS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612708C" w14:textId="77777777" w:rsidR="004F5D96" w:rsidRDefault="00000000">
            <w:r>
              <w:t xml:space="preserve">Lưu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bảo</w:t>
            </w:r>
            <w:proofErr w:type="spellEnd"/>
            <w:r>
              <w:t xml:space="preserve"> </w:t>
            </w:r>
            <w:proofErr w:type="spellStart"/>
            <w:r>
              <w:t>mật</w:t>
            </w:r>
            <w:proofErr w:type="spellEnd"/>
            <w:r>
              <w:t xml:space="preserve"> VPN</w:t>
            </w:r>
          </w:p>
        </w:tc>
      </w:tr>
      <w:tr w:rsidR="004F5D96" w14:paraId="2990969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F721D69" w14:textId="77777777" w:rsidR="004F5D96" w:rsidRDefault="00000000">
            <w:proofErr w:type="spellStart"/>
            <w:r>
              <w:t>Ưu</w:t>
            </w:r>
            <w:proofErr w:type="spellEnd"/>
            <w:r>
              <w:t xml:space="preserve"> </w:t>
            </w:r>
            <w:proofErr w:type="spellStart"/>
            <w:r>
              <w:t>điểm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7DF2B6B" w14:textId="77777777" w:rsidR="004F5D96" w:rsidRDefault="00000000">
            <w:r>
              <w:t xml:space="preserve">Bảo </w:t>
            </w:r>
            <w:proofErr w:type="spellStart"/>
            <w:r>
              <w:t>mật</w:t>
            </w:r>
            <w:proofErr w:type="spellEnd"/>
            <w:r>
              <w:t xml:space="preserve"> </w:t>
            </w:r>
            <w:proofErr w:type="spellStart"/>
            <w:r>
              <w:t>cao</w:t>
            </w:r>
            <w:proofErr w:type="spellEnd"/>
            <w:r>
              <w:t xml:space="preserve"> </w:t>
            </w:r>
            <w:proofErr w:type="spellStart"/>
            <w:r>
              <w:t>cho</w:t>
            </w:r>
            <w:proofErr w:type="spellEnd"/>
            <w:r>
              <w:t xml:space="preserve"> </w:t>
            </w:r>
            <w:proofErr w:type="spellStart"/>
            <w:r>
              <w:t>mã</w:t>
            </w:r>
            <w:proofErr w:type="spellEnd"/>
            <w:r>
              <w:t xml:space="preserve"> </w:t>
            </w:r>
            <w:proofErr w:type="spellStart"/>
            <w:r>
              <w:t>hóa</w:t>
            </w:r>
            <w:proofErr w:type="spellEnd"/>
            <w:r>
              <w:t xml:space="preserve"> </w:t>
            </w:r>
            <w:proofErr w:type="spellStart"/>
            <w:r>
              <w:t>công</w:t>
            </w:r>
            <w:proofErr w:type="spellEnd"/>
            <w:r>
              <w:t xml:space="preserve"> </w:t>
            </w:r>
            <w:proofErr w:type="spellStart"/>
            <w:r>
              <w:t>khai</w:t>
            </w:r>
            <w:proofErr w:type="spellEnd"/>
            <w:r>
              <w:t xml:space="preserve"> </w:t>
            </w:r>
            <w:proofErr w:type="spellStart"/>
            <w:r>
              <w:t>và</w:t>
            </w:r>
            <w:proofErr w:type="spellEnd"/>
            <w:r>
              <w:t xml:space="preserve"> </w:t>
            </w:r>
            <w:proofErr w:type="spellStart"/>
            <w:r>
              <w:t>chữ</w:t>
            </w:r>
            <w:proofErr w:type="spellEnd"/>
            <w:r>
              <w:t xml:space="preserve"> </w:t>
            </w:r>
            <w:proofErr w:type="spellStart"/>
            <w:r>
              <w:t>ký</w:t>
            </w:r>
            <w:proofErr w:type="spellEnd"/>
            <w:r>
              <w:t xml:space="preserve"> </w:t>
            </w:r>
            <w:proofErr w:type="spellStart"/>
            <w:r>
              <w:t>số</w:t>
            </w:r>
            <w:proofErr w:type="spellEnd"/>
            <w: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791A5BF" w14:textId="77777777" w:rsidR="004F5D96" w:rsidRDefault="00000000">
            <w:r>
              <w:t xml:space="preserve">Nhanh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với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tc>
      </w:tr>
      <w:tr w:rsidR="004F5D96" w14:paraId="5576B8C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AEDB842" w14:textId="77777777" w:rsidR="004F5D96" w:rsidRDefault="004F5D96"/>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CC2858E" w14:textId="77777777" w:rsidR="004F5D96" w:rsidRDefault="00000000">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khóa</w:t>
            </w:r>
            <w:proofErr w:type="spellEnd"/>
            <w:r>
              <w:t xml:space="preserve"> an </w:t>
            </w:r>
            <w:proofErr w:type="spellStart"/>
            <w:r>
              <w:t>toàn</w:t>
            </w:r>
            <w:proofErr w:type="spellEnd"/>
            <w: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D8A80A9" w14:textId="77777777" w:rsidR="004F5D96" w:rsidRDefault="00000000">
            <w:proofErr w:type="spellStart"/>
            <w:r>
              <w:t>Yêu</w:t>
            </w:r>
            <w:proofErr w:type="spellEnd"/>
            <w:r>
              <w:t xml:space="preserve"> </w:t>
            </w:r>
            <w:proofErr w:type="spellStart"/>
            <w:r>
              <w:t>cầu</w:t>
            </w:r>
            <w:proofErr w:type="spellEnd"/>
            <w:r>
              <w:t xml:space="preserve"> </w:t>
            </w:r>
            <w:proofErr w:type="spellStart"/>
            <w:r>
              <w:t>ít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tính</w:t>
            </w:r>
            <w:proofErr w:type="spellEnd"/>
            <w:r>
              <w:t xml:space="preserve"> </w:t>
            </w:r>
            <w:proofErr w:type="spellStart"/>
            <w:r>
              <w:t>toán</w:t>
            </w:r>
            <w:proofErr w:type="spellEnd"/>
            <w:r>
              <w:t>.</w:t>
            </w:r>
          </w:p>
        </w:tc>
      </w:tr>
      <w:tr w:rsidR="004F5D96" w14:paraId="082C6F8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69B548D" w14:textId="77777777" w:rsidR="004F5D96" w:rsidRDefault="00000000">
            <w:proofErr w:type="spellStart"/>
            <w:r>
              <w:t>Nhược</w:t>
            </w:r>
            <w:proofErr w:type="spellEnd"/>
            <w:r>
              <w:t xml:space="preserve"> </w:t>
            </w:r>
            <w:proofErr w:type="spellStart"/>
            <w:r>
              <w:t>điểm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0079025" w14:textId="77777777" w:rsidR="004F5D96" w:rsidRDefault="00000000">
            <w:proofErr w:type="spellStart"/>
            <w:r>
              <w:t>Chậm</w:t>
            </w:r>
            <w:proofErr w:type="spellEnd"/>
            <w:r>
              <w:t xml:space="preserve">, </w:t>
            </w:r>
            <w:proofErr w:type="spellStart"/>
            <w:r>
              <w:t>tốn</w:t>
            </w:r>
            <w:proofErr w:type="spellEnd"/>
            <w:r>
              <w:t xml:space="preserve"> </w:t>
            </w:r>
            <w:proofErr w:type="spellStart"/>
            <w:r>
              <w:t>nhiều</w:t>
            </w:r>
            <w:proofErr w:type="spellEnd"/>
            <w:r>
              <w:t xml:space="preserve"> </w:t>
            </w:r>
            <w:proofErr w:type="spellStart"/>
            <w:r>
              <w:t>tài</w:t>
            </w:r>
            <w:proofErr w:type="spellEnd"/>
            <w:r>
              <w:t xml:space="preserve"> </w:t>
            </w:r>
            <w:proofErr w:type="spellStart"/>
            <w:r>
              <w:t>nguyên</w:t>
            </w:r>
            <w:proofErr w:type="spellEnd"/>
            <w: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D31BCFF" w14:textId="77777777" w:rsidR="004F5D96" w:rsidRDefault="00000000">
            <w:proofErr w:type="spellStart"/>
            <w:r>
              <w:t>Dễ</w:t>
            </w:r>
            <w:proofErr w:type="spellEnd"/>
            <w:r>
              <w:t xml:space="preserve"> </w:t>
            </w:r>
            <w:proofErr w:type="spellStart"/>
            <w:r>
              <w:t>gặp</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nếu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không</w:t>
            </w:r>
            <w:proofErr w:type="spellEnd"/>
            <w:r>
              <w:t xml:space="preserve"> </w:t>
            </w:r>
            <w:proofErr w:type="spellStart"/>
            <w:r>
              <w:t>tốt</w:t>
            </w:r>
            <w:proofErr w:type="spellEnd"/>
            <w:r>
              <w:t>.</w:t>
            </w:r>
          </w:p>
        </w:tc>
      </w:tr>
      <w:tr w:rsidR="004F5D96" w14:paraId="7596940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BBEA525" w14:textId="77777777" w:rsidR="004F5D96" w:rsidRDefault="004F5D96"/>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BD24AE4" w14:textId="77777777" w:rsidR="004F5D96" w:rsidRDefault="00000000">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D8FED7C" w14:textId="77777777" w:rsidR="004F5D96" w:rsidRDefault="00000000">
            <w:proofErr w:type="spellStart"/>
            <w:r>
              <w:t>Khóa</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chặt</w:t>
            </w:r>
            <w:proofErr w:type="spellEnd"/>
            <w:r>
              <w:t xml:space="preserve"> </w:t>
            </w:r>
            <w:proofErr w:type="spellStart"/>
            <w:r>
              <w:t>chẽ</w:t>
            </w:r>
            <w:proofErr w:type="spellEnd"/>
            <w:r>
              <w:t>.</w:t>
            </w:r>
          </w:p>
        </w:tc>
      </w:tr>
    </w:tbl>
    <w:p w14:paraId="2CB98C30" w14:textId="77777777" w:rsidR="004F5D96" w:rsidRDefault="004F5D96"/>
    <w:p w14:paraId="6543D764" w14:textId="77777777" w:rsidR="004F5D96" w:rsidRDefault="00000000">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cách</w:t>
      </w:r>
      <w:proofErr w:type="spellEnd"/>
      <w:r>
        <w:t xml:space="preserve"> </w:t>
      </w:r>
      <w:proofErr w:type="spellStart"/>
      <w:r>
        <w:t>dùng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của</w:t>
      </w:r>
      <w:proofErr w:type="spellEnd"/>
      <w:r>
        <w:t xml:space="preserve"> RSA </w:t>
      </w:r>
      <w:proofErr w:type="spellStart"/>
      <w:r>
        <w:t>và</w:t>
      </w:r>
      <w:proofErr w:type="spellEnd"/>
      <w:r>
        <w:t xml:space="preserve"> AES.</w:t>
      </w:r>
    </w:p>
    <w:p w14:paraId="4DD0B89E" w14:textId="77777777" w:rsidR="001E182F" w:rsidRPr="001E182F" w:rsidRDefault="001E182F" w:rsidP="001E182F">
      <w:r w:rsidRPr="001E182F">
        <w:t xml:space="preserve">Các </w:t>
      </w:r>
      <w:proofErr w:type="spellStart"/>
      <w:r w:rsidRPr="001E182F">
        <w:t>cách</w:t>
      </w:r>
      <w:proofErr w:type="spellEnd"/>
      <w:r w:rsidRPr="001E182F">
        <w:t xml:space="preserve"> </w:t>
      </w:r>
      <w:proofErr w:type="spellStart"/>
      <w:r w:rsidRPr="001E182F">
        <w:t>kết</w:t>
      </w:r>
      <w:proofErr w:type="spellEnd"/>
      <w:r w:rsidRPr="001E182F">
        <w:t xml:space="preserve"> </w:t>
      </w:r>
      <w:proofErr w:type="spellStart"/>
      <w:r w:rsidRPr="001E182F">
        <w:t>hợp</w:t>
      </w:r>
      <w:proofErr w:type="spellEnd"/>
      <w:r w:rsidRPr="001E182F">
        <w:t xml:space="preserve"> </w:t>
      </w:r>
      <w:proofErr w:type="spellStart"/>
      <w:r w:rsidRPr="001E182F">
        <w:t>sức</w:t>
      </w:r>
      <w:proofErr w:type="spellEnd"/>
      <w:r w:rsidRPr="001E182F">
        <w:t xml:space="preserve"> </w:t>
      </w:r>
      <w:proofErr w:type="spellStart"/>
      <w:r w:rsidRPr="001E182F">
        <w:t>mạnh</w:t>
      </w:r>
      <w:proofErr w:type="spellEnd"/>
      <w:r w:rsidRPr="001E182F">
        <w:t xml:space="preserve"> </w:t>
      </w:r>
      <w:proofErr w:type="spellStart"/>
      <w:r w:rsidRPr="001E182F">
        <w:t>của</w:t>
      </w:r>
      <w:proofErr w:type="spellEnd"/>
      <w:r w:rsidRPr="001E182F">
        <w:t xml:space="preserve"> RSA </w:t>
      </w:r>
      <w:proofErr w:type="spellStart"/>
      <w:r w:rsidRPr="001E182F">
        <w:t>và</w:t>
      </w:r>
      <w:proofErr w:type="spellEnd"/>
      <w:r w:rsidRPr="001E182F">
        <w:t xml:space="preserve"> AES</w:t>
      </w:r>
    </w:p>
    <w:p w14:paraId="5B475FD6" w14:textId="77777777" w:rsidR="001E182F" w:rsidRPr="001E182F" w:rsidRDefault="001E182F" w:rsidP="00237112">
      <w:pPr>
        <w:ind w:firstLine="720"/>
      </w:pPr>
      <w:r w:rsidRPr="001E182F">
        <w:t xml:space="preserve">RSA </w:t>
      </w:r>
      <w:proofErr w:type="spellStart"/>
      <w:r w:rsidRPr="001E182F">
        <w:t>và</w:t>
      </w:r>
      <w:proofErr w:type="spellEnd"/>
      <w:r w:rsidRPr="001E182F">
        <w:t xml:space="preserve"> AES </w:t>
      </w:r>
      <w:proofErr w:type="spellStart"/>
      <w:r w:rsidRPr="001E182F">
        <w:t>thuộc</w:t>
      </w:r>
      <w:proofErr w:type="spellEnd"/>
      <w:r w:rsidRPr="001E182F">
        <w:t xml:space="preserve"> </w:t>
      </w:r>
      <w:proofErr w:type="spellStart"/>
      <w:r w:rsidRPr="001E182F">
        <w:t>hai</w:t>
      </w:r>
      <w:proofErr w:type="spellEnd"/>
      <w:r w:rsidRPr="001E182F">
        <w:t xml:space="preserve"> </w:t>
      </w:r>
      <w:proofErr w:type="spellStart"/>
      <w:r w:rsidRPr="001E182F">
        <w:t>nhóm</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khác</w:t>
      </w:r>
      <w:proofErr w:type="spellEnd"/>
      <w:r w:rsidRPr="001E182F">
        <w:t xml:space="preserve"> </w:t>
      </w:r>
      <w:proofErr w:type="spellStart"/>
      <w:r w:rsidRPr="001E182F">
        <w:t>nhau</w:t>
      </w:r>
      <w:proofErr w:type="spellEnd"/>
      <w:r w:rsidRPr="001E182F">
        <w:t xml:space="preserve">. AES </w:t>
      </w:r>
      <w:proofErr w:type="spellStart"/>
      <w:r w:rsidRPr="001E182F">
        <w:t>là</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đối</w:t>
      </w:r>
      <w:proofErr w:type="spellEnd"/>
      <w:r w:rsidRPr="001E182F">
        <w:t xml:space="preserve"> </w:t>
      </w:r>
      <w:proofErr w:type="spellStart"/>
      <w:r w:rsidRPr="001E182F">
        <w:t>xứng</w:t>
      </w:r>
      <w:proofErr w:type="spellEnd"/>
      <w:r w:rsidRPr="001E182F">
        <w:t xml:space="preserve">, </w:t>
      </w:r>
      <w:proofErr w:type="spellStart"/>
      <w:r w:rsidRPr="001E182F">
        <w:t>có</w:t>
      </w:r>
      <w:proofErr w:type="spellEnd"/>
      <w:r w:rsidRPr="001E182F">
        <w:t xml:space="preserve"> </w:t>
      </w:r>
      <w:proofErr w:type="spellStart"/>
      <w:r w:rsidRPr="001E182F">
        <w:t>tốc</w:t>
      </w:r>
      <w:proofErr w:type="spellEnd"/>
      <w:r w:rsidRPr="001E182F">
        <w:t xml:space="preserve"> </w:t>
      </w:r>
      <w:proofErr w:type="spellStart"/>
      <w:r w:rsidRPr="001E182F">
        <w:t>độ</w:t>
      </w:r>
      <w:proofErr w:type="spellEnd"/>
      <w:r w:rsidRPr="001E182F">
        <w:t xml:space="preserve"> </w:t>
      </w:r>
      <w:proofErr w:type="spellStart"/>
      <w:r w:rsidRPr="001E182F">
        <w:t>xử</w:t>
      </w:r>
      <w:proofErr w:type="spellEnd"/>
      <w:r w:rsidRPr="001E182F">
        <w:t xml:space="preserve"> </w:t>
      </w:r>
      <w:proofErr w:type="spellStart"/>
      <w:r w:rsidRPr="001E182F">
        <w:t>lý</w:t>
      </w:r>
      <w:proofErr w:type="spellEnd"/>
      <w:r w:rsidRPr="001E182F">
        <w:t xml:space="preserve"> </w:t>
      </w:r>
      <w:proofErr w:type="spellStart"/>
      <w:r w:rsidRPr="001E182F">
        <w:t>nhanh</w:t>
      </w:r>
      <w:proofErr w:type="spellEnd"/>
      <w:r w:rsidRPr="001E182F">
        <w:t xml:space="preserve"> </w:t>
      </w:r>
      <w:proofErr w:type="spellStart"/>
      <w:r w:rsidRPr="001E182F">
        <w:t>và</w:t>
      </w:r>
      <w:proofErr w:type="spellEnd"/>
      <w:r w:rsidRPr="001E182F">
        <w:t xml:space="preserve"> </w:t>
      </w:r>
      <w:proofErr w:type="spellStart"/>
      <w:r w:rsidRPr="001E182F">
        <w:t>phù</w:t>
      </w:r>
      <w:proofErr w:type="spellEnd"/>
      <w:r w:rsidRPr="001E182F">
        <w:t xml:space="preserve"> </w:t>
      </w:r>
      <w:proofErr w:type="spellStart"/>
      <w:r w:rsidRPr="001E182F">
        <w:t>hợp</w:t>
      </w:r>
      <w:proofErr w:type="spellEnd"/>
      <w:r w:rsidRPr="001E182F">
        <w:t xml:space="preserve"> </w:t>
      </w:r>
      <w:proofErr w:type="spellStart"/>
      <w:r w:rsidRPr="001E182F">
        <w:t>với</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lớn</w:t>
      </w:r>
      <w:proofErr w:type="spellEnd"/>
      <w:r w:rsidRPr="001E182F">
        <w:t xml:space="preserve">. RSA </w:t>
      </w:r>
      <w:proofErr w:type="spellStart"/>
      <w:r w:rsidRPr="001E182F">
        <w:t>là</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bất</w:t>
      </w:r>
      <w:proofErr w:type="spellEnd"/>
      <w:r w:rsidRPr="001E182F">
        <w:t xml:space="preserve"> </w:t>
      </w:r>
      <w:proofErr w:type="spellStart"/>
      <w:r w:rsidRPr="001E182F">
        <w:t>đối</w:t>
      </w:r>
      <w:proofErr w:type="spellEnd"/>
      <w:r w:rsidRPr="001E182F">
        <w:t xml:space="preserve"> </w:t>
      </w:r>
      <w:proofErr w:type="spellStart"/>
      <w:r w:rsidRPr="001E182F">
        <w:t>xứng</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cặp</w:t>
      </w:r>
      <w:proofErr w:type="spellEnd"/>
      <w:r w:rsidRPr="001E182F">
        <w:t xml:space="preserve"> </w:t>
      </w:r>
      <w:proofErr w:type="spellStart"/>
      <w:r w:rsidRPr="001E182F">
        <w:t>khóa</w:t>
      </w:r>
      <w:proofErr w:type="spellEnd"/>
      <w:r w:rsidRPr="001E182F">
        <w:t xml:space="preserve"> </w:t>
      </w:r>
      <w:proofErr w:type="spellStart"/>
      <w:r w:rsidRPr="001E182F">
        <w:t>công</w:t>
      </w:r>
      <w:proofErr w:type="spellEnd"/>
      <w:r w:rsidRPr="001E182F">
        <w:t xml:space="preserve"> </w:t>
      </w:r>
      <w:proofErr w:type="spellStart"/>
      <w:r w:rsidRPr="001E182F">
        <w:t>khai</w:t>
      </w:r>
      <w:proofErr w:type="spellEnd"/>
      <w:r w:rsidRPr="001E182F">
        <w:t xml:space="preserve"> </w:t>
      </w:r>
      <w:proofErr w:type="spellStart"/>
      <w:r w:rsidRPr="001E182F">
        <w:t>và</w:t>
      </w:r>
      <w:proofErr w:type="spellEnd"/>
      <w:r w:rsidRPr="001E182F">
        <w:t xml:space="preserve"> </w:t>
      </w:r>
      <w:proofErr w:type="spellStart"/>
      <w:r w:rsidRPr="001E182F">
        <w:t>khóa</w:t>
      </w:r>
      <w:proofErr w:type="spellEnd"/>
      <w:r w:rsidRPr="001E182F">
        <w:t xml:space="preserve"> </w:t>
      </w:r>
      <w:proofErr w:type="spellStart"/>
      <w:r w:rsidRPr="001E182F">
        <w:t>riêng</w:t>
      </w:r>
      <w:proofErr w:type="spellEnd"/>
      <w:r w:rsidRPr="001E182F">
        <w:t xml:space="preserve">, </w:t>
      </w:r>
      <w:proofErr w:type="spellStart"/>
      <w:r w:rsidRPr="001E182F">
        <w:t>phù</w:t>
      </w:r>
      <w:proofErr w:type="spellEnd"/>
      <w:r w:rsidRPr="001E182F">
        <w:t xml:space="preserve"> </w:t>
      </w:r>
      <w:proofErr w:type="spellStart"/>
      <w:r w:rsidRPr="001E182F">
        <w:t>hợp</w:t>
      </w:r>
      <w:proofErr w:type="spellEnd"/>
      <w:r w:rsidRPr="001E182F">
        <w:t xml:space="preserve"> </w:t>
      </w:r>
      <w:proofErr w:type="spellStart"/>
      <w:r w:rsidRPr="001E182F">
        <w:t>hơn</w:t>
      </w:r>
      <w:proofErr w:type="spellEnd"/>
      <w:r w:rsidRPr="001E182F">
        <w:t xml:space="preserve"> </w:t>
      </w:r>
      <w:proofErr w:type="spellStart"/>
      <w:r w:rsidRPr="001E182F">
        <w:t>cho</w:t>
      </w:r>
      <w:proofErr w:type="spellEnd"/>
      <w:r w:rsidRPr="001E182F">
        <w:t xml:space="preserve"> </w:t>
      </w:r>
      <w:proofErr w:type="spellStart"/>
      <w:r w:rsidRPr="001E182F">
        <w:t>việc</w:t>
      </w:r>
      <w:proofErr w:type="spellEnd"/>
      <w:r w:rsidRPr="001E182F">
        <w:t xml:space="preserve"> </w:t>
      </w:r>
      <w:proofErr w:type="spellStart"/>
      <w:r w:rsidRPr="001E182F">
        <w:t>trao</w:t>
      </w:r>
      <w:proofErr w:type="spellEnd"/>
      <w:r w:rsidRPr="001E182F">
        <w:t xml:space="preserve"> </w:t>
      </w:r>
      <w:proofErr w:type="spellStart"/>
      <w:r w:rsidRPr="001E182F">
        <w:t>đổi</w:t>
      </w:r>
      <w:proofErr w:type="spellEnd"/>
      <w:r w:rsidRPr="001E182F">
        <w:t xml:space="preserve"> </w:t>
      </w:r>
      <w:proofErr w:type="spellStart"/>
      <w:r w:rsidRPr="001E182F">
        <w:t>khóa</w:t>
      </w:r>
      <w:proofErr w:type="spellEnd"/>
      <w:r w:rsidRPr="001E182F">
        <w:t xml:space="preserve"> </w:t>
      </w:r>
      <w:proofErr w:type="spellStart"/>
      <w:r w:rsidRPr="001E182F">
        <w:t>và</w:t>
      </w:r>
      <w:proofErr w:type="spellEnd"/>
      <w:r w:rsidRPr="001E182F">
        <w:t xml:space="preserve"> </w:t>
      </w:r>
      <w:proofErr w:type="spellStart"/>
      <w:r w:rsidRPr="001E182F">
        <w:t>tạo</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r w:rsidRPr="001E182F">
        <w:t xml:space="preserve">. </w:t>
      </w:r>
      <w:proofErr w:type="spellStart"/>
      <w:r w:rsidRPr="001E182F">
        <w:t>Vì</w:t>
      </w:r>
      <w:proofErr w:type="spellEnd"/>
      <w:r w:rsidRPr="001E182F">
        <w:t xml:space="preserve"> </w:t>
      </w:r>
      <w:proofErr w:type="spellStart"/>
      <w:r w:rsidRPr="001E182F">
        <w:t>vậy</w:t>
      </w:r>
      <w:proofErr w:type="spellEnd"/>
      <w:r w:rsidRPr="001E182F">
        <w:t xml:space="preserve">, </w:t>
      </w:r>
      <w:proofErr w:type="spellStart"/>
      <w:r w:rsidRPr="001E182F">
        <w:t>thay</w:t>
      </w:r>
      <w:proofErr w:type="spellEnd"/>
      <w:r w:rsidRPr="001E182F">
        <w:t xml:space="preserve"> </w:t>
      </w:r>
      <w:proofErr w:type="spellStart"/>
      <w:r w:rsidRPr="001E182F">
        <w:t>vì</w:t>
      </w:r>
      <w:proofErr w:type="spellEnd"/>
      <w:r w:rsidRPr="001E182F">
        <w:t xml:space="preserve"> </w:t>
      </w:r>
      <w:proofErr w:type="spellStart"/>
      <w:r w:rsidRPr="001E182F">
        <w:t>dùng</w:t>
      </w:r>
      <w:proofErr w:type="spellEnd"/>
      <w:r w:rsidRPr="001E182F">
        <w:t xml:space="preserve"> RSA </w:t>
      </w:r>
      <w:proofErr w:type="spellStart"/>
      <w:r w:rsidRPr="001E182F">
        <w:t>để</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toàn</w:t>
      </w:r>
      <w:proofErr w:type="spellEnd"/>
      <w:r w:rsidRPr="001E182F">
        <w:t xml:space="preserve"> </w:t>
      </w:r>
      <w:proofErr w:type="spellStart"/>
      <w:r w:rsidRPr="001E182F">
        <w:t>bộ</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có</w:t>
      </w:r>
      <w:proofErr w:type="spellEnd"/>
      <w:r w:rsidRPr="001E182F">
        <w:t xml:space="preserve"> </w:t>
      </w:r>
      <w:proofErr w:type="spellStart"/>
      <w:r w:rsidRPr="001E182F">
        <w:t>thể</w:t>
      </w:r>
      <w:proofErr w:type="spellEnd"/>
      <w:r w:rsidRPr="001E182F">
        <w:t xml:space="preserve"> </w:t>
      </w:r>
      <w:proofErr w:type="spellStart"/>
      <w:r w:rsidRPr="001E182F">
        <w:t>kết</w:t>
      </w:r>
      <w:proofErr w:type="spellEnd"/>
      <w:r w:rsidRPr="001E182F">
        <w:t xml:space="preserve"> </w:t>
      </w:r>
      <w:proofErr w:type="spellStart"/>
      <w:r w:rsidRPr="001E182F">
        <w:t>hợp</w:t>
      </w:r>
      <w:proofErr w:type="spellEnd"/>
      <w:r w:rsidRPr="001E182F">
        <w:t xml:space="preserve"> RSA </w:t>
      </w:r>
      <w:proofErr w:type="spellStart"/>
      <w:r w:rsidRPr="001E182F">
        <w:t>và</w:t>
      </w:r>
      <w:proofErr w:type="spellEnd"/>
      <w:r w:rsidRPr="001E182F">
        <w:t xml:space="preserve"> AES </w:t>
      </w:r>
      <w:proofErr w:type="spellStart"/>
      <w:r w:rsidRPr="001E182F">
        <w:t>để</w:t>
      </w:r>
      <w:proofErr w:type="spellEnd"/>
      <w:r w:rsidRPr="001E182F">
        <w:t xml:space="preserve"> </w:t>
      </w:r>
      <w:proofErr w:type="spellStart"/>
      <w:r w:rsidRPr="001E182F">
        <w:t>tận</w:t>
      </w:r>
      <w:proofErr w:type="spellEnd"/>
      <w:r w:rsidRPr="001E182F">
        <w:t xml:space="preserve"> </w:t>
      </w:r>
      <w:proofErr w:type="spellStart"/>
      <w:r w:rsidRPr="001E182F">
        <w:t>dụng</w:t>
      </w:r>
      <w:proofErr w:type="spellEnd"/>
      <w:r w:rsidRPr="001E182F">
        <w:t xml:space="preserve"> </w:t>
      </w:r>
      <w:proofErr w:type="spellStart"/>
      <w:r w:rsidRPr="001E182F">
        <w:t>ưu</w:t>
      </w:r>
      <w:proofErr w:type="spellEnd"/>
      <w:r w:rsidRPr="001E182F">
        <w:t xml:space="preserve"> </w:t>
      </w:r>
      <w:proofErr w:type="spellStart"/>
      <w:r w:rsidRPr="001E182F">
        <w:t>điểm</w:t>
      </w:r>
      <w:proofErr w:type="spellEnd"/>
      <w:r w:rsidRPr="001E182F">
        <w:t xml:space="preserve"> </w:t>
      </w:r>
      <w:proofErr w:type="spellStart"/>
      <w:r w:rsidRPr="001E182F">
        <w:t>của</w:t>
      </w:r>
      <w:proofErr w:type="spellEnd"/>
      <w:r w:rsidRPr="001E182F">
        <w:t xml:space="preserve"> </w:t>
      </w:r>
      <w:proofErr w:type="spellStart"/>
      <w:r w:rsidRPr="001E182F">
        <w:t>cả</w:t>
      </w:r>
      <w:proofErr w:type="spellEnd"/>
      <w:r w:rsidRPr="001E182F">
        <w:t xml:space="preserve"> </w:t>
      </w:r>
      <w:proofErr w:type="spellStart"/>
      <w:r w:rsidRPr="001E182F">
        <w:t>hai</w:t>
      </w:r>
      <w:proofErr w:type="spellEnd"/>
      <w:r w:rsidRPr="001E182F">
        <w:t>.</w:t>
      </w:r>
    </w:p>
    <w:p w14:paraId="5C3477CC" w14:textId="77777777" w:rsidR="001E182F" w:rsidRPr="001E182F" w:rsidRDefault="001E182F" w:rsidP="001E182F">
      <w:proofErr w:type="spellStart"/>
      <w:r w:rsidRPr="001E182F">
        <w:t>Cách</w:t>
      </w:r>
      <w:proofErr w:type="spellEnd"/>
      <w:r w:rsidRPr="001E182F">
        <w:t xml:space="preserve"> 1: AES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RSA </w:t>
      </w:r>
      <w:proofErr w:type="spellStart"/>
      <w:r w:rsidRPr="001E182F">
        <w:t>bảo</w:t>
      </w:r>
      <w:proofErr w:type="spellEnd"/>
      <w:r w:rsidRPr="001E182F">
        <w:t xml:space="preserve"> </w:t>
      </w:r>
      <w:proofErr w:type="spellStart"/>
      <w:r w:rsidRPr="001E182F">
        <w:t>vệ</w:t>
      </w:r>
      <w:proofErr w:type="spellEnd"/>
      <w:r w:rsidRPr="001E182F">
        <w:t xml:space="preserve"> </w:t>
      </w:r>
      <w:proofErr w:type="spellStart"/>
      <w:r w:rsidRPr="001E182F">
        <w:t>khóa</w:t>
      </w:r>
      <w:proofErr w:type="spellEnd"/>
      <w:r w:rsidRPr="001E182F">
        <w:t xml:space="preserve"> AES</w:t>
      </w:r>
    </w:p>
    <w:p w14:paraId="63E4ABE4" w14:textId="77777777" w:rsidR="001E182F" w:rsidRPr="001E182F" w:rsidRDefault="001E182F" w:rsidP="00237112">
      <w:pPr>
        <w:ind w:firstLine="720"/>
      </w:pPr>
      <w:proofErr w:type="spellStart"/>
      <w:r w:rsidRPr="001E182F">
        <w:t>Đây</w:t>
      </w:r>
      <w:proofErr w:type="spellEnd"/>
      <w:r w:rsidRPr="001E182F">
        <w:t xml:space="preserve"> </w:t>
      </w:r>
      <w:proofErr w:type="spellStart"/>
      <w:r w:rsidRPr="001E182F">
        <w:t>là</w:t>
      </w:r>
      <w:proofErr w:type="spellEnd"/>
      <w:r w:rsidRPr="001E182F">
        <w:t xml:space="preserve"> </w:t>
      </w:r>
      <w:proofErr w:type="spellStart"/>
      <w:r w:rsidRPr="001E182F">
        <w:t>cách</w:t>
      </w:r>
      <w:proofErr w:type="spellEnd"/>
      <w:r w:rsidRPr="001E182F">
        <w:t xml:space="preserve"> </w:t>
      </w:r>
      <w:proofErr w:type="spellStart"/>
      <w:r w:rsidRPr="001E182F">
        <w:t>kết</w:t>
      </w:r>
      <w:proofErr w:type="spellEnd"/>
      <w:r w:rsidRPr="001E182F">
        <w:t xml:space="preserve"> </w:t>
      </w:r>
      <w:proofErr w:type="spellStart"/>
      <w:r w:rsidRPr="001E182F">
        <w:t>hợp</w:t>
      </w:r>
      <w:proofErr w:type="spellEnd"/>
      <w:r w:rsidRPr="001E182F">
        <w:t xml:space="preserve"> </w:t>
      </w:r>
      <w:proofErr w:type="spellStart"/>
      <w:r w:rsidRPr="001E182F">
        <w:t>phổ</w:t>
      </w:r>
      <w:proofErr w:type="spellEnd"/>
      <w:r w:rsidRPr="001E182F">
        <w:t xml:space="preserve"> </w:t>
      </w:r>
      <w:proofErr w:type="spellStart"/>
      <w:r w:rsidRPr="001E182F">
        <w:t>biến</w:t>
      </w:r>
      <w:proofErr w:type="spellEnd"/>
      <w:r w:rsidRPr="001E182F">
        <w:t xml:space="preserve"> </w:t>
      </w:r>
      <w:proofErr w:type="spellStart"/>
      <w:r w:rsidRPr="001E182F">
        <w:t>nhất</w:t>
      </w:r>
      <w:proofErr w:type="spellEnd"/>
      <w:r w:rsidRPr="001E182F">
        <w:t>.</w:t>
      </w:r>
    </w:p>
    <w:p w14:paraId="56A3416A" w14:textId="77777777" w:rsidR="001E182F" w:rsidRPr="001E182F" w:rsidRDefault="001E182F" w:rsidP="00237112">
      <w:pPr>
        <w:ind w:firstLine="720"/>
      </w:pPr>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tạo</w:t>
      </w:r>
      <w:proofErr w:type="spellEnd"/>
      <w:r w:rsidRPr="001E182F">
        <w:t xml:space="preserve"> </w:t>
      </w:r>
      <w:proofErr w:type="spellStart"/>
      <w:r w:rsidRPr="001E182F">
        <w:t>một</w:t>
      </w:r>
      <w:proofErr w:type="spellEnd"/>
      <w:r w:rsidRPr="001E182F">
        <w:t xml:space="preserve"> </w:t>
      </w:r>
      <w:proofErr w:type="spellStart"/>
      <w:r w:rsidRPr="001E182F">
        <w:t>khóa</w:t>
      </w:r>
      <w:proofErr w:type="spellEnd"/>
      <w:r w:rsidRPr="001E182F">
        <w:t xml:space="preserve"> AES </w:t>
      </w:r>
      <w:proofErr w:type="spellStart"/>
      <w:r w:rsidRPr="001E182F">
        <w:t>ngẫu</w:t>
      </w:r>
      <w:proofErr w:type="spellEnd"/>
      <w:r w:rsidRPr="001E182F">
        <w:t xml:space="preserve"> </w:t>
      </w:r>
      <w:proofErr w:type="spellStart"/>
      <w:r w:rsidRPr="001E182F">
        <w:t>nhiên</w:t>
      </w:r>
      <w:proofErr w:type="spellEnd"/>
      <w:r w:rsidRPr="001E182F">
        <w:t xml:space="preserve">, </w:t>
      </w:r>
      <w:proofErr w:type="spellStart"/>
      <w:r w:rsidRPr="001E182F">
        <w:t>sau</w:t>
      </w:r>
      <w:proofErr w:type="spellEnd"/>
      <w:r w:rsidRPr="001E182F">
        <w:t xml:space="preserve"> </w:t>
      </w:r>
      <w:proofErr w:type="spellStart"/>
      <w:r w:rsidRPr="001E182F">
        <w:t>đó</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khóa</w:t>
      </w:r>
      <w:proofErr w:type="spellEnd"/>
      <w:r w:rsidRPr="001E182F">
        <w:t xml:space="preserve"> </w:t>
      </w:r>
      <w:proofErr w:type="spellStart"/>
      <w:r w:rsidRPr="001E182F">
        <w:t>này</w:t>
      </w:r>
      <w:proofErr w:type="spellEnd"/>
      <w:r w:rsidRPr="001E182F">
        <w:t xml:space="preserve"> </w:t>
      </w:r>
      <w:proofErr w:type="spellStart"/>
      <w:r w:rsidRPr="001E182F">
        <w:t>để</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Tiếp</w:t>
      </w:r>
      <w:proofErr w:type="spellEnd"/>
      <w:r w:rsidRPr="001E182F">
        <w:t xml:space="preserve"> </w:t>
      </w:r>
      <w:proofErr w:type="spellStart"/>
      <w:r w:rsidRPr="001E182F">
        <w:t>theo</w:t>
      </w:r>
      <w:proofErr w:type="spellEnd"/>
      <w:r w:rsidRPr="001E182F">
        <w:t xml:space="preserve">, </w:t>
      </w:r>
      <w:proofErr w:type="spellStart"/>
      <w:r w:rsidRPr="001E182F">
        <w:t>khóa</w:t>
      </w:r>
      <w:proofErr w:type="spellEnd"/>
      <w:r w:rsidRPr="001E182F">
        <w:t xml:space="preserve"> AES </w:t>
      </w:r>
      <w:proofErr w:type="spellStart"/>
      <w:r w:rsidRPr="001E182F">
        <w:t>được</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bằng</w:t>
      </w:r>
      <w:proofErr w:type="spellEnd"/>
      <w:r w:rsidRPr="001E182F">
        <w:t xml:space="preserve"> </w:t>
      </w:r>
      <w:proofErr w:type="spellStart"/>
      <w:r w:rsidRPr="001E182F">
        <w:t>khóa</w:t>
      </w:r>
      <w:proofErr w:type="spellEnd"/>
      <w:r w:rsidRPr="001E182F">
        <w:t xml:space="preserve"> </w:t>
      </w:r>
      <w:proofErr w:type="spellStart"/>
      <w:r w:rsidRPr="001E182F">
        <w:t>công</w:t>
      </w:r>
      <w:proofErr w:type="spellEnd"/>
      <w:r w:rsidRPr="001E182F">
        <w:t xml:space="preserve"> </w:t>
      </w:r>
      <w:proofErr w:type="spellStart"/>
      <w:r w:rsidRPr="001E182F">
        <w:t>khai</w:t>
      </w:r>
      <w:proofErr w:type="spellEnd"/>
      <w:r w:rsidRPr="001E182F">
        <w:t xml:space="preserve"> RSA </w:t>
      </w:r>
      <w:proofErr w:type="spellStart"/>
      <w:r w:rsidRPr="001E182F">
        <w:t>của</w:t>
      </w:r>
      <w:proofErr w:type="spellEnd"/>
      <w:r w:rsidRPr="001E182F">
        <w:t xml:space="preserve"> </w:t>
      </w:r>
      <w:proofErr w:type="spellStart"/>
      <w:r w:rsidRPr="001E182F">
        <w:t>người</w:t>
      </w:r>
      <w:proofErr w:type="spellEnd"/>
      <w:r w:rsidRPr="001E182F">
        <w:t xml:space="preserve"> </w:t>
      </w:r>
      <w:proofErr w:type="spellStart"/>
      <w:r w:rsidRPr="001E182F">
        <w:t>nhận</w:t>
      </w:r>
      <w:proofErr w:type="spellEnd"/>
      <w:r w:rsidRPr="001E182F">
        <w:t>.</w:t>
      </w:r>
    </w:p>
    <w:p w14:paraId="50115573" w14:textId="77777777" w:rsidR="001E182F" w:rsidRPr="001E182F" w:rsidRDefault="001E182F" w:rsidP="001E182F">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gửi</w:t>
      </w:r>
      <w:proofErr w:type="spellEnd"/>
      <w:r w:rsidRPr="001E182F">
        <w:t xml:space="preserve"> </w:t>
      </w:r>
      <w:proofErr w:type="spellStart"/>
      <w:r w:rsidRPr="001E182F">
        <w:t>cho</w:t>
      </w:r>
      <w:proofErr w:type="spellEnd"/>
      <w:r w:rsidRPr="001E182F">
        <w:t xml:space="preserve"> </w:t>
      </w:r>
      <w:proofErr w:type="spellStart"/>
      <w:r w:rsidRPr="001E182F">
        <w:t>người</w:t>
      </w:r>
      <w:proofErr w:type="spellEnd"/>
      <w:r w:rsidRPr="001E182F">
        <w:t xml:space="preserve"> </w:t>
      </w:r>
      <w:proofErr w:type="spellStart"/>
      <w:r w:rsidRPr="001E182F">
        <w:t>nhận</w:t>
      </w:r>
      <w:proofErr w:type="spellEnd"/>
      <w:r w:rsidRPr="001E182F">
        <w:t>:</w:t>
      </w:r>
    </w:p>
    <w:p w14:paraId="440803BB" w14:textId="77777777" w:rsidR="001E182F" w:rsidRPr="001E182F" w:rsidRDefault="001E182F" w:rsidP="001E182F">
      <w:pPr>
        <w:numPr>
          <w:ilvl w:val="0"/>
          <w:numId w:val="16"/>
        </w:numPr>
      </w:pPr>
      <w:proofErr w:type="spellStart"/>
      <w:r w:rsidRPr="001E182F">
        <w:t>Bản</w:t>
      </w:r>
      <w:proofErr w:type="spellEnd"/>
      <w:r w:rsidRPr="001E182F">
        <w:t xml:space="preserve"> </w:t>
      </w:r>
      <w:proofErr w:type="spellStart"/>
      <w:r w:rsidRPr="001E182F">
        <w:t>mã</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được</w:t>
      </w:r>
      <w:proofErr w:type="spellEnd"/>
      <w:r w:rsidRPr="001E182F">
        <w:t xml:space="preserve"> </w:t>
      </w:r>
      <w:proofErr w:type="spellStart"/>
      <w:r w:rsidRPr="001E182F">
        <w:t>tạo</w:t>
      </w:r>
      <w:proofErr w:type="spellEnd"/>
      <w:r w:rsidRPr="001E182F">
        <w:t xml:space="preserve"> </w:t>
      </w:r>
      <w:proofErr w:type="spellStart"/>
      <w:r w:rsidRPr="001E182F">
        <w:t>bởi</w:t>
      </w:r>
      <w:proofErr w:type="spellEnd"/>
      <w:r w:rsidRPr="001E182F">
        <w:t xml:space="preserve"> AES. </w:t>
      </w:r>
    </w:p>
    <w:p w14:paraId="0283E671" w14:textId="77777777" w:rsidR="001E182F" w:rsidRPr="001E182F" w:rsidRDefault="001E182F" w:rsidP="001E182F">
      <w:pPr>
        <w:numPr>
          <w:ilvl w:val="0"/>
          <w:numId w:val="16"/>
        </w:numPr>
      </w:pPr>
      <w:proofErr w:type="spellStart"/>
      <w:r w:rsidRPr="001E182F">
        <w:lastRenderedPageBreak/>
        <w:t>Khóa</w:t>
      </w:r>
      <w:proofErr w:type="spellEnd"/>
      <w:r w:rsidRPr="001E182F">
        <w:t xml:space="preserve"> AES </w:t>
      </w:r>
      <w:proofErr w:type="spellStart"/>
      <w:r w:rsidRPr="001E182F">
        <w:t>đã</w:t>
      </w:r>
      <w:proofErr w:type="spellEnd"/>
      <w:r w:rsidRPr="001E182F">
        <w:t xml:space="preserve"> </w:t>
      </w:r>
      <w:proofErr w:type="spellStart"/>
      <w:r w:rsidRPr="001E182F">
        <w:t>được</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bằng</w:t>
      </w:r>
      <w:proofErr w:type="spellEnd"/>
      <w:r w:rsidRPr="001E182F">
        <w:t xml:space="preserve"> RSA. </w:t>
      </w:r>
    </w:p>
    <w:p w14:paraId="192C37CC" w14:textId="77777777" w:rsidR="001E182F" w:rsidRPr="001E182F" w:rsidRDefault="001E182F" w:rsidP="00237112">
      <w:pPr>
        <w:ind w:firstLine="360"/>
      </w:pPr>
      <w:proofErr w:type="spellStart"/>
      <w:r w:rsidRPr="001E182F">
        <w:t>Người</w:t>
      </w:r>
      <w:proofErr w:type="spellEnd"/>
      <w:r w:rsidRPr="001E182F">
        <w:t xml:space="preserve"> </w:t>
      </w:r>
      <w:proofErr w:type="spellStart"/>
      <w:r w:rsidRPr="001E182F">
        <w:t>nhận</w:t>
      </w:r>
      <w:proofErr w:type="spellEnd"/>
      <w:r w:rsidRPr="001E182F">
        <w:t xml:space="preserve"> </w:t>
      </w:r>
      <w:proofErr w:type="spellStart"/>
      <w:r w:rsidRPr="001E182F">
        <w:t>dùng</w:t>
      </w:r>
      <w:proofErr w:type="spellEnd"/>
      <w:r w:rsidRPr="001E182F">
        <w:t xml:space="preserve"> </w:t>
      </w:r>
      <w:proofErr w:type="spellStart"/>
      <w:r w:rsidRPr="001E182F">
        <w:t>khóa</w:t>
      </w:r>
      <w:proofErr w:type="spellEnd"/>
      <w:r w:rsidRPr="001E182F">
        <w:t xml:space="preserve"> </w:t>
      </w:r>
      <w:proofErr w:type="spellStart"/>
      <w:r w:rsidRPr="001E182F">
        <w:t>riêng</w:t>
      </w:r>
      <w:proofErr w:type="spellEnd"/>
      <w:r w:rsidRPr="001E182F">
        <w:t xml:space="preserve"> RSA </w:t>
      </w:r>
      <w:proofErr w:type="spellStart"/>
      <w:r w:rsidRPr="001E182F">
        <w:t>để</w:t>
      </w:r>
      <w:proofErr w:type="spellEnd"/>
      <w:r w:rsidRPr="001E182F">
        <w:t xml:space="preserve"> </w:t>
      </w:r>
      <w:proofErr w:type="spellStart"/>
      <w:r w:rsidRPr="001E182F">
        <w:t>giải</w:t>
      </w:r>
      <w:proofErr w:type="spellEnd"/>
      <w:r w:rsidRPr="001E182F">
        <w:t xml:space="preserve"> </w:t>
      </w:r>
      <w:proofErr w:type="spellStart"/>
      <w:r w:rsidRPr="001E182F">
        <w:t>mã</w:t>
      </w:r>
      <w:proofErr w:type="spellEnd"/>
      <w:r w:rsidRPr="001E182F">
        <w:t xml:space="preserve"> </w:t>
      </w:r>
      <w:proofErr w:type="spellStart"/>
      <w:r w:rsidRPr="001E182F">
        <w:t>khóa</w:t>
      </w:r>
      <w:proofErr w:type="spellEnd"/>
      <w:r w:rsidRPr="001E182F">
        <w:t xml:space="preserve"> AES. Sau </w:t>
      </w:r>
      <w:proofErr w:type="spellStart"/>
      <w:r w:rsidRPr="001E182F">
        <w:t>khi</w:t>
      </w:r>
      <w:proofErr w:type="spellEnd"/>
      <w:r w:rsidRPr="001E182F">
        <w:t xml:space="preserve"> </w:t>
      </w:r>
      <w:proofErr w:type="spellStart"/>
      <w:r w:rsidRPr="001E182F">
        <w:t>lấy</w:t>
      </w:r>
      <w:proofErr w:type="spellEnd"/>
      <w:r w:rsidRPr="001E182F">
        <w:t xml:space="preserve"> </w:t>
      </w:r>
      <w:proofErr w:type="spellStart"/>
      <w:r w:rsidRPr="001E182F">
        <w:t>lại</w:t>
      </w:r>
      <w:proofErr w:type="spellEnd"/>
      <w:r w:rsidRPr="001E182F">
        <w:t xml:space="preserve"> </w:t>
      </w:r>
      <w:proofErr w:type="spellStart"/>
      <w:r w:rsidRPr="001E182F">
        <w:t>được</w:t>
      </w:r>
      <w:proofErr w:type="spellEnd"/>
      <w:r w:rsidRPr="001E182F">
        <w:t xml:space="preserve"> </w:t>
      </w:r>
      <w:proofErr w:type="spellStart"/>
      <w:r w:rsidRPr="001E182F">
        <w:t>khóa</w:t>
      </w:r>
      <w:proofErr w:type="spellEnd"/>
      <w:r w:rsidRPr="001E182F">
        <w:t xml:space="preserve"> AES, </w:t>
      </w:r>
      <w:proofErr w:type="spellStart"/>
      <w:r w:rsidRPr="001E182F">
        <w:t>người</w:t>
      </w:r>
      <w:proofErr w:type="spellEnd"/>
      <w:r w:rsidRPr="001E182F">
        <w:t xml:space="preserve"> </w:t>
      </w:r>
      <w:proofErr w:type="spellStart"/>
      <w:r w:rsidRPr="001E182F">
        <w:t>nhận</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khóa</w:t>
      </w:r>
      <w:proofErr w:type="spellEnd"/>
      <w:r w:rsidRPr="001E182F">
        <w:t xml:space="preserve"> </w:t>
      </w:r>
      <w:proofErr w:type="spellStart"/>
      <w:r w:rsidRPr="001E182F">
        <w:t>này</w:t>
      </w:r>
      <w:proofErr w:type="spellEnd"/>
      <w:r w:rsidRPr="001E182F">
        <w:t xml:space="preserve"> </w:t>
      </w:r>
      <w:proofErr w:type="spellStart"/>
      <w:r w:rsidRPr="001E182F">
        <w:t>để</w:t>
      </w:r>
      <w:proofErr w:type="spellEnd"/>
      <w:r w:rsidRPr="001E182F">
        <w:t xml:space="preserve"> </w:t>
      </w:r>
      <w:proofErr w:type="spellStart"/>
      <w:r w:rsidRPr="001E182F">
        <w:t>giải</w:t>
      </w:r>
      <w:proofErr w:type="spellEnd"/>
      <w:r w:rsidRPr="001E182F">
        <w:t xml:space="preserve"> </w:t>
      </w:r>
      <w:proofErr w:type="spellStart"/>
      <w:r w:rsidRPr="001E182F">
        <w:t>mã</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w:t>
      </w:r>
    </w:p>
    <w:p w14:paraId="5065502C" w14:textId="77777777" w:rsidR="001E182F" w:rsidRPr="001E182F" w:rsidRDefault="001E182F" w:rsidP="001E182F">
      <w:r w:rsidRPr="001E182F">
        <w:t xml:space="preserve">Quy </w:t>
      </w:r>
      <w:proofErr w:type="spellStart"/>
      <w:r w:rsidRPr="001E182F">
        <w:t>trình</w:t>
      </w:r>
      <w:proofErr w:type="spellEnd"/>
      <w:r w:rsidRPr="001E182F">
        <w:t>:</w:t>
      </w:r>
    </w:p>
    <w:p w14:paraId="59C18844" w14:textId="77777777" w:rsidR="001E182F" w:rsidRPr="001E182F" w:rsidRDefault="001E182F" w:rsidP="001E182F">
      <w:proofErr w:type="spellStart"/>
      <w:r w:rsidRPr="001E182F">
        <w:t>Dữ</w:t>
      </w:r>
      <w:proofErr w:type="spellEnd"/>
      <w:r w:rsidRPr="001E182F">
        <w:t xml:space="preserve"> </w:t>
      </w:r>
      <w:proofErr w:type="spellStart"/>
      <w:r w:rsidRPr="001E182F">
        <w:t>liệu</w:t>
      </w:r>
      <w:proofErr w:type="spellEnd"/>
      <w:r w:rsidRPr="001E182F">
        <w:t xml:space="preserve"> → AES → </w:t>
      </w:r>
      <w:proofErr w:type="spellStart"/>
      <w:r w:rsidRPr="001E182F">
        <w:t>Bản</w:t>
      </w:r>
      <w:proofErr w:type="spellEnd"/>
      <w:r w:rsidRPr="001E182F">
        <w:t xml:space="preserve"> </w:t>
      </w:r>
      <w:proofErr w:type="spellStart"/>
      <w:r w:rsidRPr="001E182F">
        <w:t>mã</w:t>
      </w:r>
      <w:proofErr w:type="spellEnd"/>
      <w:r w:rsidRPr="001E182F">
        <w:br/>
      </w:r>
      <w:proofErr w:type="spellStart"/>
      <w:r w:rsidRPr="001E182F">
        <w:t>Khóa</w:t>
      </w:r>
      <w:proofErr w:type="spellEnd"/>
      <w:r w:rsidRPr="001E182F">
        <w:t xml:space="preserve"> AES → RSA → </w:t>
      </w:r>
      <w:proofErr w:type="spellStart"/>
      <w:r w:rsidRPr="001E182F">
        <w:t>Khóa</w:t>
      </w:r>
      <w:proofErr w:type="spellEnd"/>
      <w:r w:rsidRPr="001E182F">
        <w:t xml:space="preserve"> AES </w:t>
      </w:r>
      <w:proofErr w:type="spellStart"/>
      <w:r w:rsidRPr="001E182F">
        <w:t>được</w:t>
      </w:r>
      <w:proofErr w:type="spellEnd"/>
      <w:r w:rsidRPr="001E182F">
        <w:t xml:space="preserve"> </w:t>
      </w:r>
      <w:proofErr w:type="spellStart"/>
      <w:r w:rsidRPr="001E182F">
        <w:t>bảo</w:t>
      </w:r>
      <w:proofErr w:type="spellEnd"/>
      <w:r w:rsidRPr="001E182F">
        <w:t xml:space="preserve"> </w:t>
      </w:r>
      <w:proofErr w:type="spellStart"/>
      <w:r w:rsidRPr="001E182F">
        <w:t>vệ</w:t>
      </w:r>
      <w:proofErr w:type="spellEnd"/>
    </w:p>
    <w:p w14:paraId="32B0D524" w14:textId="308D0AD5" w:rsidR="001E182F" w:rsidRPr="001E182F" w:rsidRDefault="001E182F" w:rsidP="00237112">
      <w:pPr>
        <w:ind w:firstLine="720"/>
      </w:pPr>
      <w:proofErr w:type="spellStart"/>
      <w:r w:rsidRPr="001E182F">
        <w:t>Mô</w:t>
      </w:r>
      <w:proofErr w:type="spellEnd"/>
      <w:r w:rsidRPr="001E182F">
        <w:t xml:space="preserve"> </w:t>
      </w:r>
      <w:proofErr w:type="spellStart"/>
      <w:r w:rsidRPr="001E182F">
        <w:t>hình</w:t>
      </w:r>
      <w:proofErr w:type="spellEnd"/>
      <w:r w:rsidRPr="001E182F">
        <w:t xml:space="preserve"> </w:t>
      </w:r>
      <w:proofErr w:type="spellStart"/>
      <w:r w:rsidRPr="001E182F">
        <w:t>này</w:t>
      </w:r>
      <w:proofErr w:type="spellEnd"/>
      <w:r w:rsidRPr="001E182F">
        <w:t xml:space="preserve"> </w:t>
      </w:r>
      <w:proofErr w:type="spellStart"/>
      <w:r w:rsidRPr="001E182F">
        <w:t>giúp</w:t>
      </w:r>
      <w:proofErr w:type="spellEnd"/>
      <w:r w:rsidRPr="001E182F">
        <w:t xml:space="preserve"> AES </w:t>
      </w:r>
      <w:proofErr w:type="spellStart"/>
      <w:r w:rsidRPr="001E182F">
        <w:t>đảm</w:t>
      </w:r>
      <w:proofErr w:type="spellEnd"/>
      <w:r w:rsidRPr="001E182F">
        <w:t xml:space="preserve"> </w:t>
      </w:r>
      <w:proofErr w:type="spellStart"/>
      <w:r w:rsidRPr="001E182F">
        <w:t>nhiệm</w:t>
      </w:r>
      <w:proofErr w:type="spellEnd"/>
      <w:r w:rsidRPr="001E182F">
        <w:t xml:space="preserve"> </w:t>
      </w:r>
      <w:proofErr w:type="spellStart"/>
      <w:r w:rsidRPr="001E182F">
        <w:t>phần</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lớn</w:t>
      </w:r>
      <w:proofErr w:type="spellEnd"/>
      <w:r w:rsidRPr="001E182F">
        <w:t xml:space="preserve">, </w:t>
      </w:r>
      <w:proofErr w:type="spellStart"/>
      <w:r w:rsidRPr="001E182F">
        <w:t>còn</w:t>
      </w:r>
      <w:proofErr w:type="spellEnd"/>
      <w:r w:rsidRPr="001E182F">
        <w:t xml:space="preserve"> RSA </w:t>
      </w:r>
      <w:proofErr w:type="spellStart"/>
      <w:r w:rsidRPr="001E182F">
        <w:t>đảm</w:t>
      </w:r>
      <w:proofErr w:type="spellEnd"/>
      <w:r w:rsidRPr="001E182F">
        <w:t xml:space="preserve"> </w:t>
      </w:r>
      <w:proofErr w:type="spellStart"/>
      <w:r w:rsidRPr="001E182F">
        <w:t>nhiệm</w:t>
      </w:r>
      <w:proofErr w:type="spellEnd"/>
      <w:r w:rsidRPr="001E182F">
        <w:t xml:space="preserve"> </w:t>
      </w:r>
      <w:proofErr w:type="spellStart"/>
      <w:r w:rsidRPr="001E182F">
        <w:t>việc</w:t>
      </w:r>
      <w:proofErr w:type="spellEnd"/>
      <w:r w:rsidRPr="001E182F">
        <w:t xml:space="preserve"> </w:t>
      </w:r>
      <w:proofErr w:type="spellStart"/>
      <w:r w:rsidRPr="001E182F">
        <w:t>bảo</w:t>
      </w:r>
      <w:proofErr w:type="spellEnd"/>
      <w:r w:rsidRPr="001E182F">
        <w:t xml:space="preserve"> </w:t>
      </w:r>
      <w:proofErr w:type="spellStart"/>
      <w:r w:rsidRPr="001E182F">
        <w:t>vệ</w:t>
      </w:r>
      <w:proofErr w:type="spellEnd"/>
      <w:r w:rsidRPr="001E182F">
        <w:t xml:space="preserve"> </w:t>
      </w:r>
      <w:proofErr w:type="spellStart"/>
      <w:r w:rsidRPr="001E182F">
        <w:t>và</w:t>
      </w:r>
      <w:proofErr w:type="spellEnd"/>
      <w:r w:rsidRPr="001E182F">
        <w:t xml:space="preserve"> </w:t>
      </w:r>
      <w:proofErr w:type="spellStart"/>
      <w:r w:rsidRPr="001E182F">
        <w:t>trao</w:t>
      </w:r>
      <w:proofErr w:type="spellEnd"/>
      <w:r w:rsidRPr="001E182F">
        <w:t xml:space="preserve"> </w:t>
      </w:r>
      <w:proofErr w:type="spellStart"/>
      <w:r w:rsidRPr="001E182F">
        <w:t>đổi</w:t>
      </w:r>
      <w:proofErr w:type="spellEnd"/>
      <w:r w:rsidRPr="001E182F">
        <w:t xml:space="preserve"> </w:t>
      </w:r>
      <w:proofErr w:type="spellStart"/>
      <w:r w:rsidRPr="001E182F">
        <w:t>khóa</w:t>
      </w:r>
      <w:proofErr w:type="spellEnd"/>
      <w:r w:rsidRPr="001E182F">
        <w:t>.</w:t>
      </w:r>
    </w:p>
    <w:p w14:paraId="44ED8E3C" w14:textId="77777777" w:rsidR="001E182F" w:rsidRPr="001E182F" w:rsidRDefault="001E182F" w:rsidP="001E182F">
      <w:proofErr w:type="spellStart"/>
      <w:r w:rsidRPr="001E182F">
        <w:t>Cách</w:t>
      </w:r>
      <w:proofErr w:type="spellEnd"/>
      <w:r w:rsidRPr="001E182F">
        <w:t xml:space="preserve"> 2: AES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RSA </w:t>
      </w:r>
      <w:proofErr w:type="spellStart"/>
      <w:r w:rsidRPr="001E182F">
        <w:t>tạo</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p>
    <w:p w14:paraId="68766A90" w14:textId="77777777" w:rsidR="001E182F" w:rsidRPr="001E182F" w:rsidRDefault="001E182F" w:rsidP="00237112">
      <w:pPr>
        <w:ind w:firstLine="720"/>
      </w:pPr>
      <w:r w:rsidRPr="001E182F">
        <w:t xml:space="preserve">Trong </w:t>
      </w:r>
      <w:proofErr w:type="spellStart"/>
      <w:r w:rsidRPr="001E182F">
        <w:t>cách</w:t>
      </w:r>
      <w:proofErr w:type="spellEnd"/>
      <w:r w:rsidRPr="001E182F">
        <w:t xml:space="preserve"> </w:t>
      </w:r>
      <w:proofErr w:type="spellStart"/>
      <w:r w:rsidRPr="001E182F">
        <w:t>này</w:t>
      </w:r>
      <w:proofErr w:type="spellEnd"/>
      <w:r w:rsidRPr="001E182F">
        <w:t xml:space="preserve">, AES </w:t>
      </w:r>
      <w:proofErr w:type="spellStart"/>
      <w:r w:rsidRPr="001E182F">
        <w:t>được</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để</w:t>
      </w:r>
      <w:proofErr w:type="spellEnd"/>
      <w:r w:rsidRPr="001E182F">
        <w:t xml:space="preserve"> </w:t>
      </w:r>
      <w:proofErr w:type="spellStart"/>
      <w:r w:rsidRPr="001E182F">
        <w:t>đảm</w:t>
      </w:r>
      <w:proofErr w:type="spellEnd"/>
      <w:r w:rsidRPr="001E182F">
        <w:t xml:space="preserve"> </w:t>
      </w:r>
      <w:proofErr w:type="spellStart"/>
      <w:r w:rsidRPr="001E182F">
        <w:t>bảo</w:t>
      </w:r>
      <w:proofErr w:type="spellEnd"/>
      <w:r w:rsidRPr="001E182F">
        <w:t xml:space="preserve"> </w:t>
      </w:r>
      <w:proofErr w:type="spellStart"/>
      <w:r w:rsidRPr="001E182F">
        <w:t>tính</w:t>
      </w:r>
      <w:proofErr w:type="spellEnd"/>
      <w:r w:rsidRPr="001E182F">
        <w:t xml:space="preserve"> </w:t>
      </w:r>
      <w:proofErr w:type="spellStart"/>
      <w:r w:rsidRPr="001E182F">
        <w:t>bí</w:t>
      </w:r>
      <w:proofErr w:type="spellEnd"/>
      <w:r w:rsidRPr="001E182F">
        <w:t xml:space="preserve"> </w:t>
      </w:r>
      <w:proofErr w:type="spellStart"/>
      <w:r w:rsidRPr="001E182F">
        <w:t>mật</w:t>
      </w:r>
      <w:proofErr w:type="spellEnd"/>
      <w:r w:rsidRPr="001E182F">
        <w:t xml:space="preserve"> </w:t>
      </w:r>
      <w:proofErr w:type="spellStart"/>
      <w:r w:rsidRPr="001E182F">
        <w:t>của</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còn</w:t>
      </w:r>
      <w:proofErr w:type="spellEnd"/>
      <w:r w:rsidRPr="001E182F">
        <w:t xml:space="preserve"> RSA </w:t>
      </w:r>
      <w:proofErr w:type="spellStart"/>
      <w:r w:rsidRPr="001E182F">
        <w:t>được</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để</w:t>
      </w:r>
      <w:proofErr w:type="spellEnd"/>
      <w:r w:rsidRPr="001E182F">
        <w:t xml:space="preserve"> </w:t>
      </w:r>
      <w:proofErr w:type="spellStart"/>
      <w:r w:rsidRPr="001E182F">
        <w:t>xác</w:t>
      </w:r>
      <w:proofErr w:type="spellEnd"/>
      <w:r w:rsidRPr="001E182F">
        <w:t xml:space="preserve"> </w:t>
      </w:r>
      <w:proofErr w:type="spellStart"/>
      <w:r w:rsidRPr="001E182F">
        <w:t>thực</w:t>
      </w:r>
      <w:proofErr w:type="spellEnd"/>
      <w:r w:rsidRPr="001E182F">
        <w:t xml:space="preserve"> </w:t>
      </w:r>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và</w:t>
      </w:r>
      <w:proofErr w:type="spellEnd"/>
      <w:r w:rsidRPr="001E182F">
        <w:t xml:space="preserve"> </w:t>
      </w:r>
      <w:proofErr w:type="spellStart"/>
      <w:r w:rsidRPr="001E182F">
        <w:t>kiểm</w:t>
      </w:r>
      <w:proofErr w:type="spellEnd"/>
      <w:r w:rsidRPr="001E182F">
        <w:t xml:space="preserve"> </w:t>
      </w:r>
      <w:proofErr w:type="spellStart"/>
      <w:r w:rsidRPr="001E182F">
        <w:t>tra</w:t>
      </w:r>
      <w:proofErr w:type="spellEnd"/>
      <w:r w:rsidRPr="001E182F">
        <w:t xml:space="preserve"> </w:t>
      </w:r>
      <w:proofErr w:type="spellStart"/>
      <w:r w:rsidRPr="001E182F">
        <w:t>tính</w:t>
      </w:r>
      <w:proofErr w:type="spellEnd"/>
      <w:r w:rsidRPr="001E182F">
        <w:t xml:space="preserve"> </w:t>
      </w:r>
      <w:proofErr w:type="spellStart"/>
      <w:r w:rsidRPr="001E182F">
        <w:t>toàn</w:t>
      </w:r>
      <w:proofErr w:type="spellEnd"/>
      <w:r w:rsidRPr="001E182F">
        <w:t xml:space="preserve"> </w:t>
      </w:r>
      <w:proofErr w:type="spellStart"/>
      <w:r w:rsidRPr="001E182F">
        <w:t>vẹn</w:t>
      </w:r>
      <w:proofErr w:type="spellEnd"/>
      <w:r w:rsidRPr="001E182F">
        <w:t>.</w:t>
      </w:r>
    </w:p>
    <w:p w14:paraId="21E2FD31" w14:textId="77777777" w:rsidR="001E182F" w:rsidRPr="001E182F" w:rsidRDefault="001E182F" w:rsidP="00237112">
      <w:pPr>
        <w:ind w:firstLine="720"/>
      </w:pPr>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dùng</w:t>
      </w:r>
      <w:proofErr w:type="spellEnd"/>
      <w:r w:rsidRPr="001E182F">
        <w:t xml:space="preserve"> AES </w:t>
      </w:r>
      <w:proofErr w:type="spellStart"/>
      <w:r w:rsidRPr="001E182F">
        <w:t>để</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Đồng</w:t>
      </w:r>
      <w:proofErr w:type="spellEnd"/>
      <w:r w:rsidRPr="001E182F">
        <w:t xml:space="preserve"> </w:t>
      </w:r>
      <w:proofErr w:type="spellStart"/>
      <w:r w:rsidRPr="001E182F">
        <w:t>thời</w:t>
      </w:r>
      <w:proofErr w:type="spellEnd"/>
      <w:r w:rsidRPr="001E182F">
        <w:t xml:space="preserve">, </w:t>
      </w:r>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tạo</w:t>
      </w:r>
      <w:proofErr w:type="spellEnd"/>
      <w:r w:rsidRPr="001E182F">
        <w:t xml:space="preserve"> </w:t>
      </w:r>
      <w:proofErr w:type="spellStart"/>
      <w:r w:rsidRPr="001E182F">
        <w:t>giá</w:t>
      </w:r>
      <w:proofErr w:type="spellEnd"/>
      <w:r w:rsidRPr="001E182F">
        <w:t xml:space="preserve"> </w:t>
      </w:r>
      <w:proofErr w:type="spellStart"/>
      <w:r w:rsidRPr="001E182F">
        <w:t>trị</w:t>
      </w:r>
      <w:proofErr w:type="spellEnd"/>
      <w:r w:rsidRPr="001E182F">
        <w:t xml:space="preserve"> </w:t>
      </w:r>
      <w:proofErr w:type="spellStart"/>
      <w:r w:rsidRPr="001E182F">
        <w:t>băm</w:t>
      </w:r>
      <w:proofErr w:type="spellEnd"/>
      <w:r w:rsidRPr="001E182F">
        <w:t xml:space="preserve"> </w:t>
      </w:r>
      <w:proofErr w:type="spellStart"/>
      <w:r w:rsidRPr="001E182F">
        <w:t>từ</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hoặc</w:t>
      </w:r>
      <w:proofErr w:type="spellEnd"/>
      <w:r w:rsidRPr="001E182F">
        <w:t xml:space="preserve"> </w:t>
      </w:r>
      <w:proofErr w:type="spellStart"/>
      <w:r w:rsidRPr="001E182F">
        <w:t>bản</w:t>
      </w:r>
      <w:proofErr w:type="spellEnd"/>
      <w:r w:rsidRPr="001E182F">
        <w:t xml:space="preserve"> </w:t>
      </w:r>
      <w:proofErr w:type="spellStart"/>
      <w:r w:rsidRPr="001E182F">
        <w:t>mã</w:t>
      </w:r>
      <w:proofErr w:type="spellEnd"/>
      <w:r w:rsidRPr="001E182F">
        <w:t xml:space="preserve">, </w:t>
      </w:r>
      <w:proofErr w:type="spellStart"/>
      <w:r w:rsidRPr="001E182F">
        <w:t>sau</w:t>
      </w:r>
      <w:proofErr w:type="spellEnd"/>
      <w:r w:rsidRPr="001E182F">
        <w:t xml:space="preserve"> </w:t>
      </w:r>
      <w:proofErr w:type="spellStart"/>
      <w:r w:rsidRPr="001E182F">
        <w:t>đó</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khóa</w:t>
      </w:r>
      <w:proofErr w:type="spellEnd"/>
      <w:r w:rsidRPr="001E182F">
        <w:t xml:space="preserve"> </w:t>
      </w:r>
      <w:proofErr w:type="spellStart"/>
      <w:r w:rsidRPr="001E182F">
        <w:t>riêng</w:t>
      </w:r>
      <w:proofErr w:type="spellEnd"/>
      <w:r w:rsidRPr="001E182F">
        <w:t xml:space="preserve"> RSA </w:t>
      </w:r>
      <w:proofErr w:type="spellStart"/>
      <w:r w:rsidRPr="001E182F">
        <w:t>để</w:t>
      </w:r>
      <w:proofErr w:type="spellEnd"/>
      <w:r w:rsidRPr="001E182F">
        <w:t xml:space="preserve"> </w:t>
      </w:r>
      <w:proofErr w:type="spellStart"/>
      <w:r w:rsidRPr="001E182F">
        <w:t>tạo</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r w:rsidRPr="001E182F">
        <w:t>.</w:t>
      </w:r>
    </w:p>
    <w:p w14:paraId="1C180357" w14:textId="77777777" w:rsidR="001E182F" w:rsidRPr="001E182F" w:rsidRDefault="001E182F" w:rsidP="00237112">
      <w:pPr>
        <w:ind w:firstLine="720"/>
      </w:pPr>
      <w:r w:rsidRPr="001E182F">
        <w:t xml:space="preserve">Khi </w:t>
      </w:r>
      <w:proofErr w:type="spellStart"/>
      <w:r w:rsidRPr="001E182F">
        <w:t>nhận</w:t>
      </w:r>
      <w:proofErr w:type="spellEnd"/>
      <w:r w:rsidRPr="001E182F">
        <w:t xml:space="preserve"> </w:t>
      </w:r>
      <w:proofErr w:type="spellStart"/>
      <w:r w:rsidRPr="001E182F">
        <w:t>được</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người</w:t>
      </w:r>
      <w:proofErr w:type="spellEnd"/>
      <w:r w:rsidRPr="001E182F">
        <w:t xml:space="preserve"> </w:t>
      </w:r>
      <w:proofErr w:type="spellStart"/>
      <w:r w:rsidRPr="001E182F">
        <w:t>nhận</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khóa</w:t>
      </w:r>
      <w:proofErr w:type="spellEnd"/>
      <w:r w:rsidRPr="001E182F">
        <w:t xml:space="preserve"> AES </w:t>
      </w:r>
      <w:proofErr w:type="spellStart"/>
      <w:r w:rsidRPr="001E182F">
        <w:t>để</w:t>
      </w:r>
      <w:proofErr w:type="spellEnd"/>
      <w:r w:rsidRPr="001E182F">
        <w:t xml:space="preserve"> </w:t>
      </w:r>
      <w:proofErr w:type="spellStart"/>
      <w:r w:rsidRPr="001E182F">
        <w:t>giải</w:t>
      </w:r>
      <w:proofErr w:type="spellEnd"/>
      <w:r w:rsidRPr="001E182F">
        <w:t xml:space="preserve"> </w:t>
      </w:r>
      <w:proofErr w:type="spellStart"/>
      <w:r w:rsidRPr="001E182F">
        <w:t>mã</w:t>
      </w:r>
      <w:proofErr w:type="spellEnd"/>
      <w:r w:rsidRPr="001E182F">
        <w:t xml:space="preserve"> </w:t>
      </w:r>
      <w:proofErr w:type="spellStart"/>
      <w:r w:rsidRPr="001E182F">
        <w:t>và</w:t>
      </w:r>
      <w:proofErr w:type="spellEnd"/>
      <w:r w:rsidRPr="001E182F">
        <w:t xml:space="preserve"> </w:t>
      </w:r>
      <w:proofErr w:type="spellStart"/>
      <w:r w:rsidRPr="001E182F">
        <w:t>dùng</w:t>
      </w:r>
      <w:proofErr w:type="spellEnd"/>
      <w:r w:rsidRPr="001E182F">
        <w:t xml:space="preserve"> </w:t>
      </w:r>
      <w:proofErr w:type="spellStart"/>
      <w:r w:rsidRPr="001E182F">
        <w:t>khóa</w:t>
      </w:r>
      <w:proofErr w:type="spellEnd"/>
      <w:r w:rsidRPr="001E182F">
        <w:t xml:space="preserve"> </w:t>
      </w:r>
      <w:proofErr w:type="spellStart"/>
      <w:r w:rsidRPr="001E182F">
        <w:t>công</w:t>
      </w:r>
      <w:proofErr w:type="spellEnd"/>
      <w:r w:rsidRPr="001E182F">
        <w:t xml:space="preserve"> </w:t>
      </w:r>
      <w:proofErr w:type="spellStart"/>
      <w:r w:rsidRPr="001E182F">
        <w:t>khai</w:t>
      </w:r>
      <w:proofErr w:type="spellEnd"/>
      <w:r w:rsidRPr="001E182F">
        <w:t xml:space="preserve"> RSA </w:t>
      </w:r>
      <w:proofErr w:type="spellStart"/>
      <w:r w:rsidRPr="001E182F">
        <w:t>của</w:t>
      </w:r>
      <w:proofErr w:type="spellEnd"/>
      <w:r w:rsidRPr="001E182F">
        <w:t xml:space="preserve"> </w:t>
      </w:r>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để</w:t>
      </w:r>
      <w:proofErr w:type="spellEnd"/>
      <w:r w:rsidRPr="001E182F">
        <w:t xml:space="preserve"> </w:t>
      </w:r>
      <w:proofErr w:type="spellStart"/>
      <w:r w:rsidRPr="001E182F">
        <w:t>kiểm</w:t>
      </w:r>
      <w:proofErr w:type="spellEnd"/>
      <w:r w:rsidRPr="001E182F">
        <w:t xml:space="preserve"> </w:t>
      </w:r>
      <w:proofErr w:type="spellStart"/>
      <w:r w:rsidRPr="001E182F">
        <w:t>tra</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w:t>
      </w:r>
    </w:p>
    <w:p w14:paraId="6044DF78" w14:textId="77777777" w:rsidR="001E182F" w:rsidRPr="001E182F" w:rsidRDefault="001E182F" w:rsidP="001E182F">
      <w:r w:rsidRPr="001E182F">
        <w:t xml:space="preserve">Quy </w:t>
      </w:r>
      <w:proofErr w:type="spellStart"/>
      <w:r w:rsidRPr="001E182F">
        <w:t>trình</w:t>
      </w:r>
      <w:proofErr w:type="spellEnd"/>
      <w:r w:rsidRPr="001E182F">
        <w:t>:</w:t>
      </w:r>
    </w:p>
    <w:p w14:paraId="4D3DE7A5" w14:textId="77777777" w:rsidR="001E182F" w:rsidRPr="001E182F" w:rsidRDefault="001E182F" w:rsidP="001E182F">
      <w:proofErr w:type="spellStart"/>
      <w:r w:rsidRPr="001E182F">
        <w:t>Dữ</w:t>
      </w:r>
      <w:proofErr w:type="spellEnd"/>
      <w:r w:rsidRPr="001E182F">
        <w:t xml:space="preserve"> </w:t>
      </w:r>
      <w:proofErr w:type="spellStart"/>
      <w:r w:rsidRPr="001E182F">
        <w:t>liệu</w:t>
      </w:r>
      <w:proofErr w:type="spellEnd"/>
      <w:r w:rsidRPr="001E182F">
        <w:t xml:space="preserve"> → AES → </w:t>
      </w:r>
      <w:proofErr w:type="spellStart"/>
      <w:r w:rsidRPr="001E182F">
        <w:t>Bản</w:t>
      </w:r>
      <w:proofErr w:type="spellEnd"/>
      <w:r w:rsidRPr="001E182F">
        <w:t xml:space="preserve"> </w:t>
      </w:r>
      <w:proofErr w:type="spellStart"/>
      <w:r w:rsidRPr="001E182F">
        <w:t>mã</w:t>
      </w:r>
      <w:proofErr w:type="spellEnd"/>
      <w:r w:rsidRPr="001E182F">
        <w:br/>
      </w:r>
      <w:proofErr w:type="spellStart"/>
      <w:r w:rsidRPr="001E182F">
        <w:t>Dữ</w:t>
      </w:r>
      <w:proofErr w:type="spellEnd"/>
      <w:r w:rsidRPr="001E182F">
        <w:t xml:space="preserve"> </w:t>
      </w:r>
      <w:proofErr w:type="spellStart"/>
      <w:r w:rsidRPr="001E182F">
        <w:t>liệu</w:t>
      </w:r>
      <w:proofErr w:type="spellEnd"/>
      <w:r w:rsidRPr="001E182F">
        <w:t>/</w:t>
      </w:r>
      <w:proofErr w:type="spellStart"/>
      <w:r w:rsidRPr="001E182F">
        <w:t>Bản</w:t>
      </w:r>
      <w:proofErr w:type="spellEnd"/>
      <w:r w:rsidRPr="001E182F">
        <w:t xml:space="preserve"> </w:t>
      </w:r>
      <w:proofErr w:type="spellStart"/>
      <w:r w:rsidRPr="001E182F">
        <w:t>mã</w:t>
      </w:r>
      <w:proofErr w:type="spellEnd"/>
      <w:r w:rsidRPr="001E182F">
        <w:t xml:space="preserve"> → </w:t>
      </w:r>
      <w:proofErr w:type="spellStart"/>
      <w:r w:rsidRPr="001E182F">
        <w:t>Hàm</w:t>
      </w:r>
      <w:proofErr w:type="spellEnd"/>
      <w:r w:rsidRPr="001E182F">
        <w:t xml:space="preserve"> </w:t>
      </w:r>
      <w:proofErr w:type="spellStart"/>
      <w:r w:rsidRPr="001E182F">
        <w:t>băm</w:t>
      </w:r>
      <w:proofErr w:type="spellEnd"/>
      <w:r w:rsidRPr="001E182F">
        <w:t xml:space="preserve"> → RSA + </w:t>
      </w:r>
      <w:proofErr w:type="spellStart"/>
      <w:r w:rsidRPr="001E182F">
        <w:t>khóa</w:t>
      </w:r>
      <w:proofErr w:type="spellEnd"/>
      <w:r w:rsidRPr="001E182F">
        <w:t xml:space="preserve"> </w:t>
      </w:r>
      <w:proofErr w:type="spellStart"/>
      <w:r w:rsidRPr="001E182F">
        <w:t>riêng</w:t>
      </w:r>
      <w:proofErr w:type="spellEnd"/>
      <w:r w:rsidRPr="001E182F">
        <w:t xml:space="preserve"> →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p>
    <w:p w14:paraId="5AEC71BE" w14:textId="77777777" w:rsidR="001E182F" w:rsidRPr="001E182F" w:rsidRDefault="001E182F" w:rsidP="001E182F">
      <w:proofErr w:type="spellStart"/>
      <w:r w:rsidRPr="001E182F">
        <w:t>Cách</w:t>
      </w:r>
      <w:proofErr w:type="spellEnd"/>
      <w:r w:rsidRPr="001E182F">
        <w:t xml:space="preserve"> </w:t>
      </w:r>
      <w:proofErr w:type="spellStart"/>
      <w:r w:rsidRPr="001E182F">
        <w:t>này</w:t>
      </w:r>
      <w:proofErr w:type="spellEnd"/>
      <w:r w:rsidRPr="001E182F">
        <w:t xml:space="preserve"> </w:t>
      </w:r>
      <w:proofErr w:type="spellStart"/>
      <w:r w:rsidRPr="001E182F">
        <w:t>kết</w:t>
      </w:r>
      <w:proofErr w:type="spellEnd"/>
      <w:r w:rsidRPr="001E182F">
        <w:t xml:space="preserve"> </w:t>
      </w:r>
      <w:proofErr w:type="spellStart"/>
      <w:r w:rsidRPr="001E182F">
        <w:t>hợp</w:t>
      </w:r>
      <w:proofErr w:type="spellEnd"/>
      <w:r w:rsidRPr="001E182F">
        <w:t xml:space="preserve"> </w:t>
      </w:r>
      <w:proofErr w:type="spellStart"/>
      <w:r w:rsidRPr="001E182F">
        <w:t>được</w:t>
      </w:r>
      <w:proofErr w:type="spellEnd"/>
      <w:r w:rsidRPr="001E182F">
        <w:t>:</w:t>
      </w:r>
    </w:p>
    <w:p w14:paraId="3BD466D5" w14:textId="77777777" w:rsidR="001E182F" w:rsidRPr="001E182F" w:rsidRDefault="001E182F" w:rsidP="001E182F">
      <w:pPr>
        <w:numPr>
          <w:ilvl w:val="0"/>
          <w:numId w:val="17"/>
        </w:numPr>
      </w:pPr>
      <w:r w:rsidRPr="001E182F">
        <w:t xml:space="preserve">AES → </w:t>
      </w:r>
      <w:proofErr w:type="spellStart"/>
      <w:r w:rsidRPr="001E182F">
        <w:t>bảo</w:t>
      </w:r>
      <w:proofErr w:type="spellEnd"/>
      <w:r w:rsidRPr="001E182F">
        <w:t xml:space="preserve"> </w:t>
      </w:r>
      <w:proofErr w:type="spellStart"/>
      <w:r w:rsidRPr="001E182F">
        <w:t>mật</w:t>
      </w:r>
      <w:proofErr w:type="spellEnd"/>
      <w:r w:rsidRPr="001E182F">
        <w:t xml:space="preserve"> </w:t>
      </w:r>
      <w:proofErr w:type="spellStart"/>
      <w:r w:rsidRPr="001E182F">
        <w:t>nội</w:t>
      </w:r>
      <w:proofErr w:type="spellEnd"/>
      <w:r w:rsidRPr="001E182F">
        <w:t xml:space="preserve"> dung. </w:t>
      </w:r>
    </w:p>
    <w:p w14:paraId="5E79C6EE" w14:textId="77777777" w:rsidR="001E182F" w:rsidRPr="001E182F" w:rsidRDefault="001E182F" w:rsidP="001E182F">
      <w:pPr>
        <w:numPr>
          <w:ilvl w:val="0"/>
          <w:numId w:val="17"/>
        </w:numPr>
      </w:pPr>
      <w:r w:rsidRPr="001E182F">
        <w:t xml:space="preserve">RSA → </w:t>
      </w:r>
      <w:proofErr w:type="spellStart"/>
      <w:r w:rsidRPr="001E182F">
        <w:t>xác</w:t>
      </w:r>
      <w:proofErr w:type="spellEnd"/>
      <w:r w:rsidRPr="001E182F">
        <w:t xml:space="preserve"> </w:t>
      </w:r>
      <w:proofErr w:type="spellStart"/>
      <w:r w:rsidRPr="001E182F">
        <w:t>thực</w:t>
      </w:r>
      <w:proofErr w:type="spellEnd"/>
      <w:r w:rsidRPr="001E182F">
        <w:t xml:space="preserve"> </w:t>
      </w:r>
      <w:proofErr w:type="spellStart"/>
      <w:r w:rsidRPr="001E182F">
        <w:t>người</w:t>
      </w:r>
      <w:proofErr w:type="spellEnd"/>
      <w:r w:rsidRPr="001E182F">
        <w:t xml:space="preserve"> </w:t>
      </w:r>
      <w:proofErr w:type="spellStart"/>
      <w:r w:rsidRPr="001E182F">
        <w:t>gửi</w:t>
      </w:r>
      <w:proofErr w:type="spellEnd"/>
      <w:r w:rsidRPr="001E182F">
        <w:t xml:space="preserve">. </w:t>
      </w:r>
    </w:p>
    <w:p w14:paraId="7E17E5C5" w14:textId="3ED00E16" w:rsidR="001E182F" w:rsidRPr="001E182F" w:rsidRDefault="001E182F" w:rsidP="001E182F">
      <w:pPr>
        <w:numPr>
          <w:ilvl w:val="0"/>
          <w:numId w:val="17"/>
        </w:numPr>
      </w:pPr>
      <w:proofErr w:type="spellStart"/>
      <w:r w:rsidRPr="001E182F">
        <w:t>Hàm</w:t>
      </w:r>
      <w:proofErr w:type="spellEnd"/>
      <w:r w:rsidRPr="001E182F">
        <w:t xml:space="preserve"> </w:t>
      </w:r>
      <w:proofErr w:type="spellStart"/>
      <w:r w:rsidRPr="001E182F">
        <w:t>băm</w:t>
      </w:r>
      <w:proofErr w:type="spellEnd"/>
      <w:r w:rsidRPr="001E182F">
        <w:t xml:space="preserve"> +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r w:rsidRPr="001E182F">
        <w:t xml:space="preserve"> → </w:t>
      </w:r>
      <w:proofErr w:type="spellStart"/>
      <w:r w:rsidRPr="001E182F">
        <w:t>kiểm</w:t>
      </w:r>
      <w:proofErr w:type="spellEnd"/>
      <w:r w:rsidRPr="001E182F">
        <w:t xml:space="preserve"> </w:t>
      </w:r>
      <w:proofErr w:type="spellStart"/>
      <w:r w:rsidRPr="001E182F">
        <w:t>tra</w:t>
      </w:r>
      <w:proofErr w:type="spellEnd"/>
      <w:r w:rsidRPr="001E182F">
        <w:t xml:space="preserve"> </w:t>
      </w:r>
      <w:proofErr w:type="spellStart"/>
      <w:r w:rsidRPr="001E182F">
        <w:t>tính</w:t>
      </w:r>
      <w:proofErr w:type="spellEnd"/>
      <w:r w:rsidRPr="001E182F">
        <w:t xml:space="preserve"> </w:t>
      </w:r>
      <w:proofErr w:type="spellStart"/>
      <w:r w:rsidRPr="001E182F">
        <w:t>toàn</w:t>
      </w:r>
      <w:proofErr w:type="spellEnd"/>
      <w:r w:rsidRPr="001E182F">
        <w:t xml:space="preserve"> </w:t>
      </w:r>
      <w:proofErr w:type="spellStart"/>
      <w:r w:rsidRPr="001E182F">
        <w:t>vẹn</w:t>
      </w:r>
      <w:proofErr w:type="spellEnd"/>
      <w:r w:rsidRPr="001E182F">
        <w:t xml:space="preserve">. </w:t>
      </w:r>
    </w:p>
    <w:p w14:paraId="75D6BA70" w14:textId="77777777" w:rsidR="001E182F" w:rsidRPr="001E182F" w:rsidRDefault="001E182F" w:rsidP="001E182F">
      <w:proofErr w:type="spellStart"/>
      <w:r w:rsidRPr="001E182F">
        <w:t>Cách</w:t>
      </w:r>
      <w:proofErr w:type="spellEnd"/>
      <w:r w:rsidRPr="001E182F">
        <w:t xml:space="preserve"> 3: </w:t>
      </w:r>
      <w:proofErr w:type="spellStart"/>
      <w:r w:rsidRPr="001E182F">
        <w:t>Kết</w:t>
      </w:r>
      <w:proofErr w:type="spellEnd"/>
      <w:r w:rsidRPr="001E182F">
        <w:t xml:space="preserve"> </w:t>
      </w:r>
      <w:proofErr w:type="spellStart"/>
      <w:r w:rsidRPr="001E182F">
        <w:t>hợp</w:t>
      </w:r>
      <w:proofErr w:type="spellEnd"/>
      <w:r w:rsidRPr="001E182F">
        <w:t xml:space="preserve"> AES, RSA </w:t>
      </w:r>
      <w:proofErr w:type="spellStart"/>
      <w:r w:rsidRPr="001E182F">
        <w:t>và</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p>
    <w:p w14:paraId="49BB5A71" w14:textId="77777777" w:rsidR="001E182F" w:rsidRPr="001E182F" w:rsidRDefault="001E182F" w:rsidP="00237112">
      <w:pPr>
        <w:ind w:firstLine="720"/>
      </w:pPr>
      <w:proofErr w:type="spellStart"/>
      <w:r w:rsidRPr="001E182F">
        <w:t>Đây</w:t>
      </w:r>
      <w:proofErr w:type="spellEnd"/>
      <w:r w:rsidRPr="001E182F">
        <w:t xml:space="preserve"> </w:t>
      </w:r>
      <w:proofErr w:type="spellStart"/>
      <w:r w:rsidRPr="001E182F">
        <w:t>là</w:t>
      </w:r>
      <w:proofErr w:type="spellEnd"/>
      <w:r w:rsidRPr="001E182F">
        <w:t xml:space="preserve"> </w:t>
      </w:r>
      <w:proofErr w:type="spellStart"/>
      <w:r w:rsidRPr="001E182F">
        <w:t>mô</w:t>
      </w:r>
      <w:proofErr w:type="spellEnd"/>
      <w:r w:rsidRPr="001E182F">
        <w:t xml:space="preserve"> </w:t>
      </w:r>
      <w:proofErr w:type="spellStart"/>
      <w:r w:rsidRPr="001E182F">
        <w:t>hình</w:t>
      </w:r>
      <w:proofErr w:type="spellEnd"/>
      <w:r w:rsidRPr="001E182F">
        <w:t xml:space="preserve"> </w:t>
      </w:r>
      <w:proofErr w:type="spellStart"/>
      <w:r w:rsidRPr="001E182F">
        <w:t>đầy</w:t>
      </w:r>
      <w:proofErr w:type="spellEnd"/>
      <w:r w:rsidRPr="001E182F">
        <w:t xml:space="preserve"> </w:t>
      </w:r>
      <w:proofErr w:type="spellStart"/>
      <w:r w:rsidRPr="001E182F">
        <w:t>đủ</w:t>
      </w:r>
      <w:proofErr w:type="spellEnd"/>
      <w:r w:rsidRPr="001E182F">
        <w:t xml:space="preserve"> </w:t>
      </w:r>
      <w:proofErr w:type="spellStart"/>
      <w:r w:rsidRPr="001E182F">
        <w:t>hơn</w:t>
      </w:r>
      <w:proofErr w:type="spellEnd"/>
      <w:r w:rsidRPr="001E182F">
        <w:t xml:space="preserve">, </w:t>
      </w:r>
      <w:proofErr w:type="spellStart"/>
      <w:r w:rsidRPr="001E182F">
        <w:t>sử</w:t>
      </w:r>
      <w:proofErr w:type="spellEnd"/>
      <w:r w:rsidRPr="001E182F">
        <w:t xml:space="preserve"> </w:t>
      </w:r>
      <w:proofErr w:type="spellStart"/>
      <w:r w:rsidRPr="001E182F">
        <w:t>dụng</w:t>
      </w:r>
      <w:proofErr w:type="spellEnd"/>
      <w:r w:rsidRPr="001E182F">
        <w:t xml:space="preserve"> </w:t>
      </w:r>
      <w:proofErr w:type="spellStart"/>
      <w:r w:rsidRPr="001E182F">
        <w:t>cả</w:t>
      </w:r>
      <w:proofErr w:type="spellEnd"/>
      <w:r w:rsidRPr="001E182F">
        <w:t xml:space="preserve"> </w:t>
      </w:r>
      <w:proofErr w:type="spellStart"/>
      <w:r w:rsidRPr="001E182F">
        <w:t>ba</w:t>
      </w:r>
      <w:proofErr w:type="spellEnd"/>
      <w:r w:rsidRPr="001E182F">
        <w:t xml:space="preserve"> </w:t>
      </w:r>
      <w:proofErr w:type="spellStart"/>
      <w:r w:rsidRPr="001E182F">
        <w:t>cơ</w:t>
      </w:r>
      <w:proofErr w:type="spellEnd"/>
      <w:r w:rsidRPr="001E182F">
        <w:t xml:space="preserve"> </w:t>
      </w:r>
      <w:proofErr w:type="spellStart"/>
      <w:r w:rsidRPr="001E182F">
        <w:t>chế</w:t>
      </w:r>
      <w:proofErr w:type="spellEnd"/>
      <w:r w:rsidRPr="001E182F">
        <w:t>.</w:t>
      </w:r>
    </w:p>
    <w:p w14:paraId="33896F5A" w14:textId="77777777" w:rsidR="001E182F" w:rsidRPr="001E182F" w:rsidRDefault="001E182F" w:rsidP="001E182F">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thực</w:t>
      </w:r>
      <w:proofErr w:type="spellEnd"/>
      <w:r w:rsidRPr="001E182F">
        <w:t xml:space="preserve"> </w:t>
      </w:r>
      <w:proofErr w:type="spellStart"/>
      <w:r w:rsidRPr="001E182F">
        <w:t>hiện</w:t>
      </w:r>
      <w:proofErr w:type="spellEnd"/>
      <w:r w:rsidRPr="001E182F">
        <w:t>:</w:t>
      </w:r>
    </w:p>
    <w:p w14:paraId="3A81A26B" w14:textId="77777777" w:rsidR="001E182F" w:rsidRPr="001E182F" w:rsidRDefault="001E182F" w:rsidP="001E182F">
      <w:pPr>
        <w:numPr>
          <w:ilvl w:val="0"/>
          <w:numId w:val="18"/>
        </w:numPr>
      </w:pPr>
      <w:proofErr w:type="spellStart"/>
      <w:r w:rsidRPr="001E182F">
        <w:t>Tạo</w:t>
      </w:r>
      <w:proofErr w:type="spellEnd"/>
      <w:r w:rsidRPr="001E182F">
        <w:t xml:space="preserve"> </w:t>
      </w:r>
      <w:proofErr w:type="spellStart"/>
      <w:r w:rsidRPr="001E182F">
        <w:t>khóa</w:t>
      </w:r>
      <w:proofErr w:type="spellEnd"/>
      <w:r w:rsidRPr="001E182F">
        <w:t xml:space="preserve"> AES. </w:t>
      </w:r>
    </w:p>
    <w:p w14:paraId="1A40AABB" w14:textId="77777777" w:rsidR="001E182F" w:rsidRPr="001E182F" w:rsidRDefault="001E182F" w:rsidP="001E182F">
      <w:pPr>
        <w:numPr>
          <w:ilvl w:val="0"/>
          <w:numId w:val="18"/>
        </w:numPr>
      </w:pPr>
      <w:proofErr w:type="spellStart"/>
      <w:r w:rsidRPr="001E182F">
        <w:t>Dùng</w:t>
      </w:r>
      <w:proofErr w:type="spellEnd"/>
      <w:r w:rsidRPr="001E182F">
        <w:t xml:space="preserve"> AES </w:t>
      </w:r>
      <w:proofErr w:type="spellStart"/>
      <w:r w:rsidRPr="001E182F">
        <w:t>để</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
    <w:p w14:paraId="3DE282D4" w14:textId="77777777" w:rsidR="001E182F" w:rsidRPr="001E182F" w:rsidRDefault="001E182F" w:rsidP="001E182F">
      <w:pPr>
        <w:numPr>
          <w:ilvl w:val="0"/>
          <w:numId w:val="18"/>
        </w:numPr>
      </w:pPr>
      <w:proofErr w:type="spellStart"/>
      <w:r w:rsidRPr="001E182F">
        <w:t>Dùng</w:t>
      </w:r>
      <w:proofErr w:type="spellEnd"/>
      <w:r w:rsidRPr="001E182F">
        <w:t xml:space="preserve"> </w:t>
      </w:r>
      <w:proofErr w:type="spellStart"/>
      <w:r w:rsidRPr="001E182F">
        <w:t>khóa</w:t>
      </w:r>
      <w:proofErr w:type="spellEnd"/>
      <w:r w:rsidRPr="001E182F">
        <w:t xml:space="preserve"> </w:t>
      </w:r>
      <w:proofErr w:type="spellStart"/>
      <w:r w:rsidRPr="001E182F">
        <w:t>riêng</w:t>
      </w:r>
      <w:proofErr w:type="spellEnd"/>
      <w:r w:rsidRPr="001E182F">
        <w:t xml:space="preserve"> RSA </w:t>
      </w:r>
      <w:proofErr w:type="spellStart"/>
      <w:r w:rsidRPr="001E182F">
        <w:t>của</w:t>
      </w:r>
      <w:proofErr w:type="spellEnd"/>
      <w:r w:rsidRPr="001E182F">
        <w:t xml:space="preserve"> </w:t>
      </w:r>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để</w:t>
      </w:r>
      <w:proofErr w:type="spellEnd"/>
      <w:r w:rsidRPr="001E182F">
        <w:t xml:space="preserve"> </w:t>
      </w:r>
      <w:proofErr w:type="spellStart"/>
      <w:r w:rsidRPr="001E182F">
        <w:t>tạo</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r w:rsidRPr="001E182F">
        <w:t xml:space="preserve">. </w:t>
      </w:r>
    </w:p>
    <w:p w14:paraId="35C1D004" w14:textId="77777777" w:rsidR="001E182F" w:rsidRPr="001E182F" w:rsidRDefault="001E182F" w:rsidP="001E182F">
      <w:pPr>
        <w:numPr>
          <w:ilvl w:val="0"/>
          <w:numId w:val="18"/>
        </w:numPr>
      </w:pPr>
      <w:proofErr w:type="spellStart"/>
      <w:r w:rsidRPr="001E182F">
        <w:t>Dùng</w:t>
      </w:r>
      <w:proofErr w:type="spellEnd"/>
      <w:r w:rsidRPr="001E182F">
        <w:t xml:space="preserve"> </w:t>
      </w:r>
      <w:proofErr w:type="spellStart"/>
      <w:r w:rsidRPr="001E182F">
        <w:t>khóa</w:t>
      </w:r>
      <w:proofErr w:type="spellEnd"/>
      <w:r w:rsidRPr="001E182F">
        <w:t xml:space="preserve"> </w:t>
      </w:r>
      <w:proofErr w:type="spellStart"/>
      <w:r w:rsidRPr="001E182F">
        <w:t>công</w:t>
      </w:r>
      <w:proofErr w:type="spellEnd"/>
      <w:r w:rsidRPr="001E182F">
        <w:t xml:space="preserve"> </w:t>
      </w:r>
      <w:proofErr w:type="spellStart"/>
      <w:r w:rsidRPr="001E182F">
        <w:t>khai</w:t>
      </w:r>
      <w:proofErr w:type="spellEnd"/>
      <w:r w:rsidRPr="001E182F">
        <w:t xml:space="preserve"> RSA </w:t>
      </w:r>
      <w:proofErr w:type="spellStart"/>
      <w:r w:rsidRPr="001E182F">
        <w:t>của</w:t>
      </w:r>
      <w:proofErr w:type="spellEnd"/>
      <w:r w:rsidRPr="001E182F">
        <w:t xml:space="preserve"> </w:t>
      </w:r>
      <w:proofErr w:type="spellStart"/>
      <w:r w:rsidRPr="001E182F">
        <w:t>người</w:t>
      </w:r>
      <w:proofErr w:type="spellEnd"/>
      <w:r w:rsidRPr="001E182F">
        <w:t xml:space="preserve"> </w:t>
      </w:r>
      <w:proofErr w:type="spellStart"/>
      <w:r w:rsidRPr="001E182F">
        <w:t>nhận</w:t>
      </w:r>
      <w:proofErr w:type="spellEnd"/>
      <w:r w:rsidRPr="001E182F">
        <w:t xml:space="preserve"> </w:t>
      </w:r>
      <w:proofErr w:type="spellStart"/>
      <w:r w:rsidRPr="001E182F">
        <w:t>để</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khóa</w:t>
      </w:r>
      <w:proofErr w:type="spellEnd"/>
      <w:r w:rsidRPr="001E182F">
        <w:t xml:space="preserve"> AES. </w:t>
      </w:r>
    </w:p>
    <w:p w14:paraId="6755EA7D" w14:textId="77777777" w:rsidR="001E182F" w:rsidRPr="001E182F" w:rsidRDefault="001E182F" w:rsidP="001E182F">
      <w:pPr>
        <w:numPr>
          <w:ilvl w:val="0"/>
          <w:numId w:val="18"/>
        </w:numPr>
      </w:pPr>
      <w:proofErr w:type="spellStart"/>
      <w:r w:rsidRPr="001E182F">
        <w:t>Gửi</w:t>
      </w:r>
      <w:proofErr w:type="spellEnd"/>
      <w:r w:rsidRPr="001E182F">
        <w:t xml:space="preserve"> </w:t>
      </w:r>
      <w:proofErr w:type="spellStart"/>
      <w:r w:rsidRPr="001E182F">
        <w:t>bản</w:t>
      </w:r>
      <w:proofErr w:type="spellEnd"/>
      <w:r w:rsidRPr="001E182F">
        <w:t xml:space="preserve"> </w:t>
      </w:r>
      <w:proofErr w:type="spellStart"/>
      <w:r w:rsidRPr="001E182F">
        <w:t>mã</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r w:rsidRPr="001E182F">
        <w:t xml:space="preserve"> </w:t>
      </w:r>
      <w:proofErr w:type="spellStart"/>
      <w:r w:rsidRPr="001E182F">
        <w:t>và</w:t>
      </w:r>
      <w:proofErr w:type="spellEnd"/>
      <w:r w:rsidRPr="001E182F">
        <w:t xml:space="preserve"> </w:t>
      </w:r>
      <w:proofErr w:type="spellStart"/>
      <w:r w:rsidRPr="001E182F">
        <w:t>khóa</w:t>
      </w:r>
      <w:proofErr w:type="spellEnd"/>
      <w:r w:rsidRPr="001E182F">
        <w:t xml:space="preserve"> AES </w:t>
      </w:r>
      <w:proofErr w:type="spellStart"/>
      <w:r w:rsidRPr="001E182F">
        <w:t>đã</w:t>
      </w:r>
      <w:proofErr w:type="spellEnd"/>
      <w:r w:rsidRPr="001E182F">
        <w:t xml:space="preserve"> </w:t>
      </w:r>
      <w:proofErr w:type="spellStart"/>
      <w:r w:rsidRPr="001E182F">
        <w:t>được</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r w:rsidRPr="001E182F">
        <w:t xml:space="preserve"> </w:t>
      </w:r>
      <w:proofErr w:type="spellStart"/>
      <w:r w:rsidRPr="001E182F">
        <w:t>cho</w:t>
      </w:r>
      <w:proofErr w:type="spellEnd"/>
      <w:r w:rsidRPr="001E182F">
        <w:t xml:space="preserve"> </w:t>
      </w:r>
      <w:proofErr w:type="spellStart"/>
      <w:r w:rsidRPr="001E182F">
        <w:t>người</w:t>
      </w:r>
      <w:proofErr w:type="spellEnd"/>
      <w:r w:rsidRPr="001E182F">
        <w:t xml:space="preserve"> </w:t>
      </w:r>
      <w:proofErr w:type="spellStart"/>
      <w:r w:rsidRPr="001E182F">
        <w:t>nhận</w:t>
      </w:r>
      <w:proofErr w:type="spellEnd"/>
      <w:r w:rsidRPr="001E182F">
        <w:t xml:space="preserve">. </w:t>
      </w:r>
    </w:p>
    <w:p w14:paraId="6611B0B9" w14:textId="77777777" w:rsidR="001E182F" w:rsidRPr="001E182F" w:rsidRDefault="001E182F" w:rsidP="001E182F">
      <w:proofErr w:type="spellStart"/>
      <w:r w:rsidRPr="001E182F">
        <w:lastRenderedPageBreak/>
        <w:t>Người</w:t>
      </w:r>
      <w:proofErr w:type="spellEnd"/>
      <w:r w:rsidRPr="001E182F">
        <w:t xml:space="preserve"> </w:t>
      </w:r>
      <w:proofErr w:type="spellStart"/>
      <w:r w:rsidRPr="001E182F">
        <w:t>nhận</w:t>
      </w:r>
      <w:proofErr w:type="spellEnd"/>
      <w:r w:rsidRPr="001E182F">
        <w:t xml:space="preserve"> </w:t>
      </w:r>
      <w:proofErr w:type="spellStart"/>
      <w:r w:rsidRPr="001E182F">
        <w:t>thực</w:t>
      </w:r>
      <w:proofErr w:type="spellEnd"/>
      <w:r w:rsidRPr="001E182F">
        <w:t xml:space="preserve"> </w:t>
      </w:r>
      <w:proofErr w:type="spellStart"/>
      <w:r w:rsidRPr="001E182F">
        <w:t>hiện</w:t>
      </w:r>
      <w:proofErr w:type="spellEnd"/>
      <w:r w:rsidRPr="001E182F">
        <w:t>:</w:t>
      </w:r>
    </w:p>
    <w:p w14:paraId="4FB597F3" w14:textId="77777777" w:rsidR="001E182F" w:rsidRPr="001E182F" w:rsidRDefault="001E182F" w:rsidP="001E182F">
      <w:pPr>
        <w:numPr>
          <w:ilvl w:val="0"/>
          <w:numId w:val="19"/>
        </w:numPr>
      </w:pPr>
      <w:proofErr w:type="spellStart"/>
      <w:r w:rsidRPr="001E182F">
        <w:t>Dùng</w:t>
      </w:r>
      <w:proofErr w:type="spellEnd"/>
      <w:r w:rsidRPr="001E182F">
        <w:t xml:space="preserve"> </w:t>
      </w:r>
      <w:proofErr w:type="spellStart"/>
      <w:r w:rsidRPr="001E182F">
        <w:t>khóa</w:t>
      </w:r>
      <w:proofErr w:type="spellEnd"/>
      <w:r w:rsidRPr="001E182F">
        <w:t xml:space="preserve"> </w:t>
      </w:r>
      <w:proofErr w:type="spellStart"/>
      <w:r w:rsidRPr="001E182F">
        <w:t>riêng</w:t>
      </w:r>
      <w:proofErr w:type="spellEnd"/>
      <w:r w:rsidRPr="001E182F">
        <w:t xml:space="preserve"> RSA </w:t>
      </w:r>
      <w:proofErr w:type="spellStart"/>
      <w:r w:rsidRPr="001E182F">
        <w:t>để</w:t>
      </w:r>
      <w:proofErr w:type="spellEnd"/>
      <w:r w:rsidRPr="001E182F">
        <w:t xml:space="preserve"> </w:t>
      </w:r>
      <w:proofErr w:type="spellStart"/>
      <w:r w:rsidRPr="001E182F">
        <w:t>lấy</w:t>
      </w:r>
      <w:proofErr w:type="spellEnd"/>
      <w:r w:rsidRPr="001E182F">
        <w:t xml:space="preserve"> </w:t>
      </w:r>
      <w:proofErr w:type="spellStart"/>
      <w:r w:rsidRPr="001E182F">
        <w:t>lại</w:t>
      </w:r>
      <w:proofErr w:type="spellEnd"/>
      <w:r w:rsidRPr="001E182F">
        <w:t xml:space="preserve"> </w:t>
      </w:r>
      <w:proofErr w:type="spellStart"/>
      <w:r w:rsidRPr="001E182F">
        <w:t>khóa</w:t>
      </w:r>
      <w:proofErr w:type="spellEnd"/>
      <w:r w:rsidRPr="001E182F">
        <w:t xml:space="preserve"> AES. </w:t>
      </w:r>
    </w:p>
    <w:p w14:paraId="049330F4" w14:textId="77777777" w:rsidR="001E182F" w:rsidRPr="001E182F" w:rsidRDefault="001E182F" w:rsidP="001E182F">
      <w:pPr>
        <w:numPr>
          <w:ilvl w:val="0"/>
          <w:numId w:val="19"/>
        </w:numPr>
      </w:pPr>
      <w:proofErr w:type="spellStart"/>
      <w:r w:rsidRPr="001E182F">
        <w:t>Dùng</w:t>
      </w:r>
      <w:proofErr w:type="spellEnd"/>
      <w:r w:rsidRPr="001E182F">
        <w:t xml:space="preserve"> </w:t>
      </w:r>
      <w:proofErr w:type="spellStart"/>
      <w:r w:rsidRPr="001E182F">
        <w:t>khóa</w:t>
      </w:r>
      <w:proofErr w:type="spellEnd"/>
      <w:r w:rsidRPr="001E182F">
        <w:t xml:space="preserve"> AES </w:t>
      </w:r>
      <w:proofErr w:type="spellStart"/>
      <w:r w:rsidRPr="001E182F">
        <w:t>để</w:t>
      </w:r>
      <w:proofErr w:type="spellEnd"/>
      <w:r w:rsidRPr="001E182F">
        <w:t xml:space="preserve"> </w:t>
      </w:r>
      <w:proofErr w:type="spellStart"/>
      <w:r w:rsidRPr="001E182F">
        <w:t>giải</w:t>
      </w:r>
      <w:proofErr w:type="spellEnd"/>
      <w:r w:rsidRPr="001E182F">
        <w:t xml:space="preserve"> </w:t>
      </w:r>
      <w:proofErr w:type="spellStart"/>
      <w:r w:rsidRPr="001E182F">
        <w:t>mã</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
    <w:p w14:paraId="1DC9B4CB" w14:textId="77777777" w:rsidR="001E182F" w:rsidRPr="001E182F" w:rsidRDefault="001E182F" w:rsidP="001E182F">
      <w:pPr>
        <w:numPr>
          <w:ilvl w:val="0"/>
          <w:numId w:val="19"/>
        </w:numPr>
      </w:pPr>
      <w:proofErr w:type="spellStart"/>
      <w:r w:rsidRPr="001E182F">
        <w:t>Dùng</w:t>
      </w:r>
      <w:proofErr w:type="spellEnd"/>
      <w:r w:rsidRPr="001E182F">
        <w:t xml:space="preserve"> </w:t>
      </w:r>
      <w:proofErr w:type="spellStart"/>
      <w:r w:rsidRPr="001E182F">
        <w:t>khóa</w:t>
      </w:r>
      <w:proofErr w:type="spellEnd"/>
      <w:r w:rsidRPr="001E182F">
        <w:t xml:space="preserve"> </w:t>
      </w:r>
      <w:proofErr w:type="spellStart"/>
      <w:r w:rsidRPr="001E182F">
        <w:t>công</w:t>
      </w:r>
      <w:proofErr w:type="spellEnd"/>
      <w:r w:rsidRPr="001E182F">
        <w:t xml:space="preserve"> </w:t>
      </w:r>
      <w:proofErr w:type="spellStart"/>
      <w:r w:rsidRPr="001E182F">
        <w:t>khai</w:t>
      </w:r>
      <w:proofErr w:type="spellEnd"/>
      <w:r w:rsidRPr="001E182F">
        <w:t xml:space="preserve"> RSA </w:t>
      </w:r>
      <w:proofErr w:type="spellStart"/>
      <w:r w:rsidRPr="001E182F">
        <w:t>của</w:t>
      </w:r>
      <w:proofErr w:type="spellEnd"/>
      <w:r w:rsidRPr="001E182F">
        <w:t xml:space="preserve"> </w:t>
      </w:r>
      <w:proofErr w:type="spellStart"/>
      <w:r w:rsidRPr="001E182F">
        <w:t>người</w:t>
      </w:r>
      <w:proofErr w:type="spellEnd"/>
      <w:r w:rsidRPr="001E182F">
        <w:t xml:space="preserve"> </w:t>
      </w:r>
      <w:proofErr w:type="spellStart"/>
      <w:r w:rsidRPr="001E182F">
        <w:t>gửi</w:t>
      </w:r>
      <w:proofErr w:type="spellEnd"/>
      <w:r w:rsidRPr="001E182F">
        <w:t xml:space="preserve"> </w:t>
      </w:r>
      <w:proofErr w:type="spellStart"/>
      <w:r w:rsidRPr="001E182F">
        <w:t>để</w:t>
      </w:r>
      <w:proofErr w:type="spellEnd"/>
      <w:r w:rsidRPr="001E182F">
        <w:t xml:space="preserve"> </w:t>
      </w:r>
      <w:proofErr w:type="spellStart"/>
      <w:r w:rsidRPr="001E182F">
        <w:t>kiểm</w:t>
      </w:r>
      <w:proofErr w:type="spellEnd"/>
      <w:r w:rsidRPr="001E182F">
        <w:t xml:space="preserve"> </w:t>
      </w:r>
      <w:proofErr w:type="spellStart"/>
      <w:r w:rsidRPr="001E182F">
        <w:t>tra</w:t>
      </w:r>
      <w:proofErr w:type="spellEnd"/>
      <w:r w:rsidRPr="001E182F">
        <w:t xml:space="preserve"> </w:t>
      </w:r>
      <w:proofErr w:type="spellStart"/>
      <w:r w:rsidRPr="001E182F">
        <w:t>chữ</w:t>
      </w:r>
      <w:proofErr w:type="spellEnd"/>
      <w:r w:rsidRPr="001E182F">
        <w:t xml:space="preserve"> </w:t>
      </w:r>
      <w:proofErr w:type="spellStart"/>
      <w:r w:rsidRPr="001E182F">
        <w:t>ký</w:t>
      </w:r>
      <w:proofErr w:type="spellEnd"/>
      <w:r w:rsidRPr="001E182F">
        <w:t xml:space="preserve">. </w:t>
      </w:r>
    </w:p>
    <w:p w14:paraId="5E299368" w14:textId="77777777" w:rsidR="001E182F" w:rsidRPr="001E182F" w:rsidRDefault="001E182F" w:rsidP="001E182F">
      <w:pPr>
        <w:numPr>
          <w:ilvl w:val="0"/>
          <w:numId w:val="19"/>
        </w:numPr>
      </w:pPr>
      <w:proofErr w:type="spellStart"/>
      <w:r w:rsidRPr="001E182F">
        <w:t>Kiểm</w:t>
      </w:r>
      <w:proofErr w:type="spellEnd"/>
      <w:r w:rsidRPr="001E182F">
        <w:t xml:space="preserve"> </w:t>
      </w:r>
      <w:proofErr w:type="spellStart"/>
      <w:r w:rsidRPr="001E182F">
        <w:t>tra</w:t>
      </w:r>
      <w:proofErr w:type="spellEnd"/>
      <w:r w:rsidRPr="001E182F">
        <w:t xml:space="preserve"> </w:t>
      </w:r>
      <w:proofErr w:type="spellStart"/>
      <w:r w:rsidRPr="001E182F">
        <w:t>kết</w:t>
      </w:r>
      <w:proofErr w:type="spellEnd"/>
      <w:r w:rsidRPr="001E182F">
        <w:t xml:space="preserve"> </w:t>
      </w:r>
      <w:proofErr w:type="spellStart"/>
      <w:r w:rsidRPr="001E182F">
        <w:t>quả</w:t>
      </w:r>
      <w:proofErr w:type="spellEnd"/>
      <w:r w:rsidRPr="001E182F">
        <w:t xml:space="preserve"> </w:t>
      </w:r>
      <w:proofErr w:type="spellStart"/>
      <w:r w:rsidRPr="001E182F">
        <w:t>để</w:t>
      </w:r>
      <w:proofErr w:type="spellEnd"/>
      <w:r w:rsidRPr="001E182F">
        <w:t xml:space="preserve"> </w:t>
      </w:r>
      <w:proofErr w:type="spellStart"/>
      <w:r w:rsidRPr="001E182F">
        <w:t>xác</w:t>
      </w:r>
      <w:proofErr w:type="spellEnd"/>
      <w:r w:rsidRPr="001E182F">
        <w:t xml:space="preserve"> </w:t>
      </w:r>
      <w:proofErr w:type="spellStart"/>
      <w:r w:rsidRPr="001E182F">
        <w:t>định</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 xml:space="preserve"> </w:t>
      </w:r>
      <w:proofErr w:type="spellStart"/>
      <w:r w:rsidRPr="001E182F">
        <w:t>có</w:t>
      </w:r>
      <w:proofErr w:type="spellEnd"/>
      <w:r w:rsidRPr="001E182F">
        <w:t xml:space="preserve"> </w:t>
      </w:r>
      <w:proofErr w:type="spellStart"/>
      <w:r w:rsidRPr="001E182F">
        <w:t>đúng</w:t>
      </w:r>
      <w:proofErr w:type="spellEnd"/>
      <w:r w:rsidRPr="001E182F">
        <w:t xml:space="preserve"> </w:t>
      </w:r>
      <w:proofErr w:type="spellStart"/>
      <w:r w:rsidRPr="001E182F">
        <w:t>nguồn</w:t>
      </w:r>
      <w:proofErr w:type="spellEnd"/>
      <w:r w:rsidRPr="001E182F">
        <w:t xml:space="preserve"> </w:t>
      </w:r>
      <w:proofErr w:type="spellStart"/>
      <w:r w:rsidRPr="001E182F">
        <w:t>gửi</w:t>
      </w:r>
      <w:proofErr w:type="spellEnd"/>
      <w:r w:rsidRPr="001E182F">
        <w:t xml:space="preserve"> </w:t>
      </w:r>
      <w:proofErr w:type="spellStart"/>
      <w:r w:rsidRPr="001E182F">
        <w:t>và</w:t>
      </w:r>
      <w:proofErr w:type="spellEnd"/>
      <w:r w:rsidRPr="001E182F">
        <w:t xml:space="preserve"> </w:t>
      </w:r>
      <w:proofErr w:type="spellStart"/>
      <w:r w:rsidRPr="001E182F">
        <w:t>có</w:t>
      </w:r>
      <w:proofErr w:type="spellEnd"/>
      <w:r w:rsidRPr="001E182F">
        <w:t xml:space="preserve"> </w:t>
      </w:r>
      <w:proofErr w:type="spellStart"/>
      <w:r w:rsidRPr="001E182F">
        <w:t>bị</w:t>
      </w:r>
      <w:proofErr w:type="spellEnd"/>
      <w:r w:rsidRPr="001E182F">
        <w:t xml:space="preserve"> </w:t>
      </w:r>
      <w:proofErr w:type="spellStart"/>
      <w:r w:rsidRPr="001E182F">
        <w:t>thay</w:t>
      </w:r>
      <w:proofErr w:type="spellEnd"/>
      <w:r w:rsidRPr="001E182F">
        <w:t xml:space="preserve"> </w:t>
      </w:r>
      <w:proofErr w:type="spellStart"/>
      <w:r w:rsidRPr="001E182F">
        <w:t>đổi</w:t>
      </w:r>
      <w:proofErr w:type="spellEnd"/>
      <w:r w:rsidRPr="001E182F">
        <w:t xml:space="preserve"> hay </w:t>
      </w:r>
      <w:proofErr w:type="spellStart"/>
      <w:r w:rsidRPr="001E182F">
        <w:t>không</w:t>
      </w:r>
      <w:proofErr w:type="spellEnd"/>
      <w:r w:rsidRPr="001E182F">
        <w:t xml:space="preserve">. </w:t>
      </w:r>
    </w:p>
    <w:p w14:paraId="7C08D771" w14:textId="77777777" w:rsidR="001E182F" w:rsidRPr="001E182F" w:rsidRDefault="001E182F" w:rsidP="001E182F">
      <w:proofErr w:type="spellStart"/>
      <w:r w:rsidRPr="001E182F">
        <w:t>Mô</w:t>
      </w:r>
      <w:proofErr w:type="spellEnd"/>
      <w:r w:rsidRPr="001E182F">
        <w:t xml:space="preserve"> </w:t>
      </w:r>
      <w:proofErr w:type="spellStart"/>
      <w:r w:rsidRPr="001E182F">
        <w:t>hình</w:t>
      </w:r>
      <w:proofErr w:type="spellEnd"/>
      <w:r w:rsidRPr="001E182F">
        <w:t xml:space="preserve"> </w:t>
      </w:r>
      <w:proofErr w:type="spellStart"/>
      <w:r w:rsidRPr="001E182F">
        <w:t>tổng</w:t>
      </w:r>
      <w:proofErr w:type="spellEnd"/>
      <w:r w:rsidRPr="001E182F">
        <w:t xml:space="preserve"> </w:t>
      </w:r>
      <w:proofErr w:type="spellStart"/>
      <w:r w:rsidRPr="001E182F">
        <w:t>quát</w:t>
      </w:r>
      <w:proofErr w:type="spellEnd"/>
      <w:r w:rsidRPr="001E182F">
        <w:t>:</w:t>
      </w:r>
    </w:p>
    <w:p w14:paraId="7A3E0202" w14:textId="77777777" w:rsidR="001E182F" w:rsidRPr="001E182F" w:rsidRDefault="001E182F" w:rsidP="001E182F">
      <w:proofErr w:type="spellStart"/>
      <w:r w:rsidRPr="001E182F">
        <w:t>Dữ</w:t>
      </w:r>
      <w:proofErr w:type="spellEnd"/>
      <w:r w:rsidRPr="001E182F">
        <w:t xml:space="preserve"> </w:t>
      </w:r>
      <w:proofErr w:type="spellStart"/>
      <w:r w:rsidRPr="001E182F">
        <w:t>liệu</w:t>
      </w:r>
      <w:proofErr w:type="spellEnd"/>
      <w:r w:rsidRPr="001E182F">
        <w:t xml:space="preserve"> → AES → </w:t>
      </w:r>
      <w:proofErr w:type="spellStart"/>
      <w:r w:rsidRPr="001E182F">
        <w:t>Bản</w:t>
      </w:r>
      <w:proofErr w:type="spellEnd"/>
      <w:r w:rsidRPr="001E182F">
        <w:t xml:space="preserve"> </w:t>
      </w:r>
      <w:proofErr w:type="spellStart"/>
      <w:r w:rsidRPr="001E182F">
        <w:t>mã</w:t>
      </w:r>
      <w:proofErr w:type="spellEnd"/>
      <w:r w:rsidRPr="001E182F">
        <w:br/>
      </w:r>
      <w:proofErr w:type="spellStart"/>
      <w:r w:rsidRPr="001E182F">
        <w:t>Dữ</w:t>
      </w:r>
      <w:proofErr w:type="spellEnd"/>
      <w:r w:rsidRPr="001E182F">
        <w:t xml:space="preserve"> </w:t>
      </w:r>
      <w:proofErr w:type="spellStart"/>
      <w:r w:rsidRPr="001E182F">
        <w:t>liệu</w:t>
      </w:r>
      <w:proofErr w:type="spellEnd"/>
      <w:r w:rsidRPr="001E182F">
        <w:t xml:space="preserve"> → </w:t>
      </w:r>
      <w:proofErr w:type="spellStart"/>
      <w:r w:rsidRPr="001E182F">
        <w:t>Hàm</w:t>
      </w:r>
      <w:proofErr w:type="spellEnd"/>
      <w:r w:rsidRPr="001E182F">
        <w:t xml:space="preserve"> </w:t>
      </w:r>
      <w:proofErr w:type="spellStart"/>
      <w:r w:rsidRPr="001E182F">
        <w:t>băm</w:t>
      </w:r>
      <w:proofErr w:type="spellEnd"/>
      <w:r w:rsidRPr="001E182F">
        <w:t xml:space="preserve"> → RSA </w:t>
      </w:r>
      <w:proofErr w:type="spellStart"/>
      <w:r w:rsidRPr="001E182F">
        <w:t>khóa</w:t>
      </w:r>
      <w:proofErr w:type="spellEnd"/>
      <w:r w:rsidRPr="001E182F">
        <w:t xml:space="preserve"> </w:t>
      </w:r>
      <w:proofErr w:type="spellStart"/>
      <w:r w:rsidRPr="001E182F">
        <w:t>riêng</w:t>
      </w:r>
      <w:proofErr w:type="spellEnd"/>
      <w:r w:rsidRPr="001E182F">
        <w:t xml:space="preserve"> → </w:t>
      </w:r>
      <w:proofErr w:type="spellStart"/>
      <w:r w:rsidRPr="001E182F">
        <w:t>Chữ</w:t>
      </w:r>
      <w:proofErr w:type="spellEnd"/>
      <w:r w:rsidRPr="001E182F">
        <w:t xml:space="preserve"> </w:t>
      </w:r>
      <w:proofErr w:type="spellStart"/>
      <w:r w:rsidRPr="001E182F">
        <w:t>ký</w:t>
      </w:r>
      <w:proofErr w:type="spellEnd"/>
      <w:r w:rsidRPr="001E182F">
        <w:t xml:space="preserve"> </w:t>
      </w:r>
      <w:proofErr w:type="spellStart"/>
      <w:r w:rsidRPr="001E182F">
        <w:t>số</w:t>
      </w:r>
      <w:proofErr w:type="spellEnd"/>
      <w:r w:rsidRPr="001E182F">
        <w:br/>
      </w:r>
      <w:proofErr w:type="spellStart"/>
      <w:r w:rsidRPr="001E182F">
        <w:t>Khóa</w:t>
      </w:r>
      <w:proofErr w:type="spellEnd"/>
      <w:r w:rsidRPr="001E182F">
        <w:t xml:space="preserve"> AES → RSA </w:t>
      </w:r>
      <w:proofErr w:type="spellStart"/>
      <w:r w:rsidRPr="001E182F">
        <w:t>khóa</w:t>
      </w:r>
      <w:proofErr w:type="spellEnd"/>
      <w:r w:rsidRPr="001E182F">
        <w:t xml:space="preserve"> </w:t>
      </w:r>
      <w:proofErr w:type="spellStart"/>
      <w:r w:rsidRPr="001E182F">
        <w:t>công</w:t>
      </w:r>
      <w:proofErr w:type="spellEnd"/>
      <w:r w:rsidRPr="001E182F">
        <w:t xml:space="preserve"> </w:t>
      </w:r>
      <w:proofErr w:type="spellStart"/>
      <w:r w:rsidRPr="001E182F">
        <w:t>khai</w:t>
      </w:r>
      <w:proofErr w:type="spellEnd"/>
      <w:r w:rsidRPr="001E182F">
        <w:t xml:space="preserve"> </w:t>
      </w:r>
      <w:proofErr w:type="spellStart"/>
      <w:r w:rsidRPr="001E182F">
        <w:t>người</w:t>
      </w:r>
      <w:proofErr w:type="spellEnd"/>
      <w:r w:rsidRPr="001E182F">
        <w:t xml:space="preserve"> </w:t>
      </w:r>
      <w:proofErr w:type="spellStart"/>
      <w:r w:rsidRPr="001E182F">
        <w:t>nhận</w:t>
      </w:r>
      <w:proofErr w:type="spellEnd"/>
      <w:r w:rsidRPr="001E182F">
        <w:t xml:space="preserve"> → </w:t>
      </w:r>
      <w:proofErr w:type="spellStart"/>
      <w:r w:rsidRPr="001E182F">
        <w:t>Khóa</w:t>
      </w:r>
      <w:proofErr w:type="spellEnd"/>
      <w:r w:rsidRPr="001E182F">
        <w:t xml:space="preserve"> AES </w:t>
      </w:r>
      <w:proofErr w:type="spellStart"/>
      <w:r w:rsidRPr="001E182F">
        <w:t>được</w:t>
      </w:r>
      <w:proofErr w:type="spellEnd"/>
      <w:r w:rsidRPr="001E182F">
        <w:t xml:space="preserve"> </w:t>
      </w:r>
      <w:proofErr w:type="spellStart"/>
      <w:r w:rsidRPr="001E182F">
        <w:t>mã</w:t>
      </w:r>
      <w:proofErr w:type="spellEnd"/>
      <w:r w:rsidRPr="001E182F">
        <w:t xml:space="preserve"> </w:t>
      </w:r>
      <w:proofErr w:type="spellStart"/>
      <w:r w:rsidRPr="001E182F">
        <w:t>hóa</w:t>
      </w:r>
      <w:proofErr w:type="spellEnd"/>
    </w:p>
    <w:p w14:paraId="37DFFF96" w14:textId="77777777" w:rsidR="001E182F" w:rsidRPr="001E182F" w:rsidRDefault="001E182F" w:rsidP="001E182F">
      <w:proofErr w:type="spellStart"/>
      <w:r w:rsidRPr="001E182F">
        <w:t>Mô</w:t>
      </w:r>
      <w:proofErr w:type="spellEnd"/>
      <w:r w:rsidRPr="001E182F">
        <w:t xml:space="preserve"> </w:t>
      </w:r>
      <w:proofErr w:type="spellStart"/>
      <w:r w:rsidRPr="001E182F">
        <w:t>hình</w:t>
      </w:r>
      <w:proofErr w:type="spellEnd"/>
      <w:r w:rsidRPr="001E182F">
        <w:t xml:space="preserve"> </w:t>
      </w:r>
      <w:proofErr w:type="spellStart"/>
      <w:r w:rsidRPr="001E182F">
        <w:t>này</w:t>
      </w:r>
      <w:proofErr w:type="spellEnd"/>
      <w:r w:rsidRPr="001E182F">
        <w:t xml:space="preserve"> </w:t>
      </w:r>
      <w:proofErr w:type="spellStart"/>
      <w:r w:rsidRPr="001E182F">
        <w:t>có</w:t>
      </w:r>
      <w:proofErr w:type="spellEnd"/>
      <w:r w:rsidRPr="001E182F">
        <w:t xml:space="preserve"> </w:t>
      </w:r>
      <w:proofErr w:type="spellStart"/>
      <w:r w:rsidRPr="001E182F">
        <w:t>thể</w:t>
      </w:r>
      <w:proofErr w:type="spellEnd"/>
      <w:r w:rsidRPr="001E182F">
        <w:t xml:space="preserve"> </w:t>
      </w:r>
      <w:proofErr w:type="spellStart"/>
      <w:r w:rsidRPr="001E182F">
        <w:t>đáp</w:t>
      </w:r>
      <w:proofErr w:type="spellEnd"/>
      <w:r w:rsidRPr="001E182F">
        <w:t xml:space="preserve"> </w:t>
      </w:r>
      <w:proofErr w:type="spellStart"/>
      <w:r w:rsidRPr="001E182F">
        <w:t>ứng</w:t>
      </w:r>
      <w:proofErr w:type="spellEnd"/>
      <w:r w:rsidRPr="001E182F">
        <w:t xml:space="preserve"> </w:t>
      </w:r>
      <w:proofErr w:type="spellStart"/>
      <w:r w:rsidRPr="001E182F">
        <w:t>đồng</w:t>
      </w:r>
      <w:proofErr w:type="spellEnd"/>
      <w:r w:rsidRPr="001E182F">
        <w:t xml:space="preserve"> </w:t>
      </w:r>
      <w:proofErr w:type="spellStart"/>
      <w:r w:rsidRPr="001E182F">
        <w:t>thời</w:t>
      </w:r>
      <w:proofErr w:type="spellEnd"/>
      <w:r w:rsidRPr="001E182F">
        <w:t xml:space="preserve"> </w:t>
      </w:r>
      <w:proofErr w:type="spellStart"/>
      <w:r w:rsidRPr="001E182F">
        <w:t>ba</w:t>
      </w:r>
      <w:proofErr w:type="spellEnd"/>
      <w:r w:rsidRPr="001E182F">
        <w:t xml:space="preserve"> </w:t>
      </w:r>
      <w:proofErr w:type="spellStart"/>
      <w:r w:rsidRPr="001E182F">
        <w:t>yêu</w:t>
      </w:r>
      <w:proofErr w:type="spellEnd"/>
      <w:r w:rsidRPr="001E182F">
        <w:t xml:space="preserve"> </w:t>
      </w:r>
      <w:proofErr w:type="spellStart"/>
      <w:r w:rsidRPr="001E182F">
        <w:t>cầu</w:t>
      </w:r>
      <w:proofErr w:type="spellEnd"/>
      <w:r w:rsidRPr="001E182F">
        <w:t>:</w:t>
      </w:r>
    </w:p>
    <w:p w14:paraId="34780A54" w14:textId="7AFB4402" w:rsidR="001E182F" w:rsidRPr="001E182F" w:rsidRDefault="001E182F" w:rsidP="001E182F">
      <w:proofErr w:type="spellStart"/>
      <w:r w:rsidRPr="001E182F">
        <w:t>Bí</w:t>
      </w:r>
      <w:proofErr w:type="spellEnd"/>
      <w:r w:rsidRPr="001E182F">
        <w:t xml:space="preserve"> </w:t>
      </w:r>
      <w:proofErr w:type="spellStart"/>
      <w:r w:rsidRPr="001E182F">
        <w:t>mật</w:t>
      </w:r>
      <w:proofErr w:type="spellEnd"/>
      <w:r w:rsidRPr="001E182F">
        <w:t xml:space="preserve"> + </w:t>
      </w:r>
      <w:proofErr w:type="spellStart"/>
      <w:r w:rsidRPr="001E182F">
        <w:t>Xác</w:t>
      </w:r>
      <w:proofErr w:type="spellEnd"/>
      <w:r w:rsidRPr="001E182F">
        <w:t xml:space="preserve"> </w:t>
      </w:r>
      <w:proofErr w:type="spellStart"/>
      <w:r w:rsidRPr="001E182F">
        <w:t>thực</w:t>
      </w:r>
      <w:proofErr w:type="spellEnd"/>
      <w:r w:rsidRPr="001E182F">
        <w:t xml:space="preserve"> + </w:t>
      </w:r>
      <w:proofErr w:type="spellStart"/>
      <w:r w:rsidRPr="001E182F">
        <w:t>Toàn</w:t>
      </w:r>
      <w:proofErr w:type="spellEnd"/>
      <w:r w:rsidRPr="001E182F">
        <w:t xml:space="preserve"> </w:t>
      </w:r>
      <w:proofErr w:type="spellStart"/>
      <w:r w:rsidRPr="001E182F">
        <w:t>vẹn</w:t>
      </w:r>
      <w:proofErr w:type="spellEnd"/>
      <w:r w:rsidRPr="001E182F">
        <w:t xml:space="preserve"> </w:t>
      </w:r>
      <w:proofErr w:type="spellStart"/>
      <w:r w:rsidRPr="001E182F">
        <w:t>dữ</w:t>
      </w:r>
      <w:proofErr w:type="spellEnd"/>
      <w:r w:rsidRPr="001E182F">
        <w:t xml:space="preserve"> </w:t>
      </w:r>
      <w:proofErr w:type="spellStart"/>
      <w:r w:rsidRPr="001E182F">
        <w:t>liệu</w:t>
      </w:r>
      <w:proofErr w:type="spellEnd"/>
      <w:r w:rsidRPr="001E182F">
        <w:t>.</w:t>
      </w:r>
    </w:p>
    <w:p w14:paraId="0D5E7DA4" w14:textId="77777777" w:rsidR="004F5D96" w:rsidRPr="00237112" w:rsidRDefault="00000000">
      <w:r w:rsidRPr="00237112">
        <w:br w:type="page"/>
      </w:r>
    </w:p>
    <w:p w14:paraId="7D06B2E6" w14:textId="77777777" w:rsidR="004F5D96" w:rsidRDefault="00000000">
      <w:pPr>
        <w:jc w:val="center"/>
        <w:rPr>
          <w:b/>
          <w:bCs/>
          <w:sz w:val="40"/>
          <w:szCs w:val="40"/>
        </w:rPr>
      </w:pPr>
      <w:r>
        <w:rPr>
          <w:b/>
          <w:bCs/>
          <w:sz w:val="40"/>
          <w:szCs w:val="40"/>
        </w:rPr>
        <w:lastRenderedPageBreak/>
        <w:t xml:space="preserve">Tài </w:t>
      </w:r>
      <w:proofErr w:type="spellStart"/>
      <w:r>
        <w:rPr>
          <w:b/>
          <w:bCs/>
          <w:sz w:val="40"/>
          <w:szCs w:val="40"/>
        </w:rPr>
        <w:t>liệu</w:t>
      </w:r>
      <w:proofErr w:type="spellEnd"/>
      <w:r>
        <w:rPr>
          <w:b/>
          <w:bCs/>
          <w:sz w:val="40"/>
          <w:szCs w:val="40"/>
        </w:rPr>
        <w:t xml:space="preserve"> </w:t>
      </w:r>
      <w:proofErr w:type="spellStart"/>
      <w:r>
        <w:rPr>
          <w:b/>
          <w:bCs/>
          <w:sz w:val="40"/>
          <w:szCs w:val="40"/>
        </w:rPr>
        <w:t>tham</w:t>
      </w:r>
      <w:proofErr w:type="spellEnd"/>
      <w:r>
        <w:rPr>
          <w:b/>
          <w:bCs/>
          <w:sz w:val="40"/>
          <w:szCs w:val="40"/>
        </w:rPr>
        <w:t xml:space="preserve"> </w:t>
      </w:r>
      <w:proofErr w:type="spellStart"/>
      <w:r>
        <w:rPr>
          <w:b/>
          <w:bCs/>
          <w:sz w:val="40"/>
          <w:szCs w:val="40"/>
        </w:rPr>
        <w:t>khảo</w:t>
      </w:r>
      <w:proofErr w:type="spellEnd"/>
    </w:p>
    <w:p w14:paraId="050A15D9" w14:textId="77777777" w:rsidR="004F5D96" w:rsidRDefault="00000000">
      <w:pPr>
        <w:numPr>
          <w:ilvl w:val="0"/>
          <w:numId w:val="13"/>
        </w:numPr>
      </w:pPr>
      <w:hyperlink r:id="rId18" w:history="1">
        <w:r>
          <w:rPr>
            <w:rStyle w:val="Hyperlink"/>
          </w:rPr>
          <w:t>https://ezyplatform.com/blog/thuat-toan-rsa-va-aes-</w:t>
        </w:r>
      </w:hyperlink>
    </w:p>
    <w:p w14:paraId="6EF4D5B5" w14:textId="77777777" w:rsidR="004F5D96" w:rsidRDefault="00000000">
      <w:pPr>
        <w:numPr>
          <w:ilvl w:val="0"/>
          <w:numId w:val="13"/>
        </w:numPr>
      </w:pPr>
      <w:hyperlink r:id="rId19" w:history="1">
        <w:r>
          <w:rPr>
            <w:rStyle w:val="Hyperlink"/>
          </w:rPr>
          <w:t>https://eca.com.vn/tin-tuc/thuat-toan-rsa-la-gi</w:t>
        </w:r>
      </w:hyperlink>
    </w:p>
    <w:p w14:paraId="41B78394" w14:textId="77777777" w:rsidR="004F5D96" w:rsidRDefault="00000000">
      <w:pPr>
        <w:numPr>
          <w:ilvl w:val="0"/>
          <w:numId w:val="13"/>
        </w:numPr>
      </w:pPr>
      <w:hyperlink r:id="rId20" w:history="1">
        <w:r>
          <w:rPr>
            <w:rStyle w:val="Hyperlink"/>
          </w:rPr>
          <w:t>https://vietnix.vn/rsa/</w:t>
        </w:r>
      </w:hyperlink>
    </w:p>
    <w:p w14:paraId="383FA44D" w14:textId="77777777" w:rsidR="004F5D96" w:rsidRDefault="00000000">
      <w:pPr>
        <w:numPr>
          <w:ilvl w:val="0"/>
          <w:numId w:val="13"/>
        </w:numPr>
      </w:pPr>
      <w:hyperlink r:id="rId21" w:history="1">
        <w:r>
          <w:rPr>
            <w:rStyle w:val="Hyperlink"/>
          </w:rPr>
          <w:t>https://viblo.asia/p/he-ma-hoa-rsa-va-chu-ky-so-6J3ZgkgMZmB</w:t>
        </w:r>
      </w:hyperlink>
    </w:p>
    <w:p w14:paraId="7C8EE826" w14:textId="77777777" w:rsidR="004F5D96" w:rsidRDefault="00000000">
      <w:pPr>
        <w:numPr>
          <w:ilvl w:val="0"/>
          <w:numId w:val="13"/>
        </w:numPr>
      </w:pPr>
      <w:hyperlink r:id="rId22" w:history="1">
        <w:r>
          <w:rPr>
            <w:rStyle w:val="Hyperlink"/>
          </w:rPr>
          <w:t>https://viblo.asia/p/he-ma-hoa-rsa-va-chu-ky-so-6J3ZgkgMZmB</w:t>
        </w:r>
      </w:hyperlink>
    </w:p>
    <w:p w14:paraId="116CF344" w14:textId="77777777" w:rsidR="004F5D96" w:rsidRDefault="004F5D96">
      <w:pPr>
        <w:numPr>
          <w:ilvl w:val="0"/>
          <w:numId w:val="13"/>
        </w:numPr>
      </w:pPr>
    </w:p>
    <w:sectPr w:rsidR="004F5D96">
      <w:pgSz w:w="11906" w:h="16838"/>
      <w:pgMar w:top="1134" w:right="1417" w:bottom="1417"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5827" w14:textId="77777777" w:rsidR="001E57F7" w:rsidRDefault="001E57F7">
      <w:pPr>
        <w:spacing w:line="240" w:lineRule="auto"/>
      </w:pPr>
      <w:r>
        <w:separator/>
      </w:r>
    </w:p>
  </w:endnote>
  <w:endnote w:type="continuationSeparator" w:id="0">
    <w:p w14:paraId="44DAB9F3" w14:textId="77777777" w:rsidR="001E57F7" w:rsidRDefault="001E5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Roboto">
    <w:altName w:val="Segoe Prin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D3F8" w14:textId="77777777" w:rsidR="001E57F7" w:rsidRDefault="001E57F7">
      <w:pPr>
        <w:spacing w:before="0" w:after="0"/>
      </w:pPr>
      <w:r>
        <w:separator/>
      </w:r>
    </w:p>
  </w:footnote>
  <w:footnote w:type="continuationSeparator" w:id="0">
    <w:p w14:paraId="1691489F" w14:textId="77777777" w:rsidR="001E57F7" w:rsidRDefault="001E57F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9022AD"/>
    <w:multiLevelType w:val="multilevel"/>
    <w:tmpl w:val="B49022A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128B0E7B"/>
    <w:multiLevelType w:val="multilevel"/>
    <w:tmpl w:val="6A1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9A774"/>
    <w:multiLevelType w:val="singleLevel"/>
    <w:tmpl w:val="1F79A774"/>
    <w:lvl w:ilvl="0">
      <w:start w:val="1"/>
      <w:numFmt w:val="decimal"/>
      <w:pStyle w:val="Time"/>
      <w:suff w:val="space"/>
      <w:lvlText w:val="%1."/>
      <w:lvlJc w:val="left"/>
    </w:lvl>
  </w:abstractNum>
  <w:abstractNum w:abstractNumId="13" w15:restartNumberingAfterBreak="0">
    <w:nsid w:val="34170DD6"/>
    <w:multiLevelType w:val="multilevel"/>
    <w:tmpl w:val="0D7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606A3B"/>
    <w:multiLevelType w:val="singleLevel"/>
    <w:tmpl w:val="36606A3B"/>
    <w:lvl w:ilvl="0">
      <w:start w:val="1"/>
      <w:numFmt w:val="decimal"/>
      <w:suff w:val="space"/>
      <w:lvlText w:val="[%1]"/>
      <w:lvlJc w:val="left"/>
    </w:lvl>
  </w:abstractNum>
  <w:abstractNum w:abstractNumId="15" w15:restartNumberingAfterBreak="0">
    <w:nsid w:val="537C019C"/>
    <w:multiLevelType w:val="multilevel"/>
    <w:tmpl w:val="EB3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3018C"/>
    <w:multiLevelType w:val="multilevel"/>
    <w:tmpl w:val="E9F4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94459"/>
    <w:multiLevelType w:val="multilevel"/>
    <w:tmpl w:val="A542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94262D"/>
    <w:multiLevelType w:val="multilevel"/>
    <w:tmpl w:val="73D4E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116393">
    <w:abstractNumId w:val="10"/>
  </w:num>
  <w:num w:numId="2" w16cid:durableId="392697560">
    <w:abstractNumId w:val="8"/>
  </w:num>
  <w:num w:numId="3" w16cid:durableId="2073918835">
    <w:abstractNumId w:val="7"/>
  </w:num>
  <w:num w:numId="4" w16cid:durableId="1804808147">
    <w:abstractNumId w:val="6"/>
  </w:num>
  <w:num w:numId="5" w16cid:durableId="1967733675">
    <w:abstractNumId w:val="5"/>
  </w:num>
  <w:num w:numId="6" w16cid:durableId="1686666692">
    <w:abstractNumId w:val="9"/>
  </w:num>
  <w:num w:numId="7" w16cid:durableId="1964654914">
    <w:abstractNumId w:val="4"/>
  </w:num>
  <w:num w:numId="8" w16cid:durableId="660621545">
    <w:abstractNumId w:val="3"/>
  </w:num>
  <w:num w:numId="9" w16cid:durableId="1841264492">
    <w:abstractNumId w:val="2"/>
  </w:num>
  <w:num w:numId="10" w16cid:durableId="338193984">
    <w:abstractNumId w:val="1"/>
  </w:num>
  <w:num w:numId="11" w16cid:durableId="143357103">
    <w:abstractNumId w:val="12"/>
  </w:num>
  <w:num w:numId="12" w16cid:durableId="1636913424">
    <w:abstractNumId w:val="0"/>
  </w:num>
  <w:num w:numId="13" w16cid:durableId="2099445857">
    <w:abstractNumId w:val="14"/>
  </w:num>
  <w:num w:numId="14" w16cid:durableId="2142533988">
    <w:abstractNumId w:val="13"/>
  </w:num>
  <w:num w:numId="15" w16cid:durableId="945231965">
    <w:abstractNumId w:val="17"/>
  </w:num>
  <w:num w:numId="16" w16cid:durableId="1978560202">
    <w:abstractNumId w:val="15"/>
  </w:num>
  <w:num w:numId="17" w16cid:durableId="1341011096">
    <w:abstractNumId w:val="11"/>
  </w:num>
  <w:num w:numId="18" w16cid:durableId="1310089231">
    <w:abstractNumId w:val="18"/>
  </w:num>
  <w:num w:numId="19" w16cid:durableId="14470456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E80069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E182F"/>
    <w:rsid w:val="001E57F7"/>
    <w:rsid w:val="00201333"/>
    <w:rsid w:val="00210FA7"/>
    <w:rsid w:val="00216417"/>
    <w:rsid w:val="00237112"/>
    <w:rsid w:val="0026631D"/>
    <w:rsid w:val="002C2F53"/>
    <w:rsid w:val="0033518C"/>
    <w:rsid w:val="003437C2"/>
    <w:rsid w:val="00377186"/>
    <w:rsid w:val="003A1C03"/>
    <w:rsid w:val="00414627"/>
    <w:rsid w:val="00425D63"/>
    <w:rsid w:val="004643D8"/>
    <w:rsid w:val="00497C24"/>
    <w:rsid w:val="004C7BA5"/>
    <w:rsid w:val="004E7628"/>
    <w:rsid w:val="004F48F2"/>
    <w:rsid w:val="004F5D96"/>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05E04"/>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1777A"/>
    <w:rsid w:val="00C56C7E"/>
    <w:rsid w:val="00C776A4"/>
    <w:rsid w:val="00CA2C6C"/>
    <w:rsid w:val="00CC0600"/>
    <w:rsid w:val="00CC78AC"/>
    <w:rsid w:val="00CF7953"/>
    <w:rsid w:val="00D0147E"/>
    <w:rsid w:val="00D07232"/>
    <w:rsid w:val="00D10245"/>
    <w:rsid w:val="00D21BDD"/>
    <w:rsid w:val="00D65F07"/>
    <w:rsid w:val="00D85F7D"/>
    <w:rsid w:val="00D92BB7"/>
    <w:rsid w:val="00DC76D2"/>
    <w:rsid w:val="00DD30ED"/>
    <w:rsid w:val="00E64C21"/>
    <w:rsid w:val="00EC24C6"/>
    <w:rsid w:val="00EF2933"/>
    <w:rsid w:val="00F05146"/>
    <w:rsid w:val="00F1115D"/>
    <w:rsid w:val="00F3513C"/>
    <w:rsid w:val="00F465C5"/>
    <w:rsid w:val="00F5180D"/>
    <w:rsid w:val="00F51B21"/>
    <w:rsid w:val="00F51D87"/>
    <w:rsid w:val="00F8455C"/>
    <w:rsid w:val="05DE1521"/>
    <w:rsid w:val="14A624F0"/>
    <w:rsid w:val="1D1A4179"/>
    <w:rsid w:val="388D1185"/>
    <w:rsid w:val="3E806094"/>
    <w:rsid w:val="3EB250D6"/>
    <w:rsid w:val="3FD15EC8"/>
    <w:rsid w:val="58975164"/>
    <w:rsid w:val="7E800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684FA"/>
  <w15:docId w15:val="{6CC0A058-0D80-43E5-AA75-85CC7F75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macro"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4" w:qFormat="1"/>
    <w:lsdException w:name="Title" w:qFormat="1"/>
    <w:lsdException w:name="Closing" w:qFormat="1"/>
    <w:lsdException w:name="Signature" w:qFormat="1"/>
    <w:lsdException w:name="Default Paragraph Font" w:semiHidden="1" w:qFormat="1"/>
    <w:lsdException w:name="Body Text" w:qFormat="1"/>
    <w:lsdException w:name="Body Text Indent" w:qFormat="1"/>
    <w:lsdException w:name="List Continue" w:qFormat="1"/>
    <w:lsdException w:name="List Continue 2" w:qFormat="1"/>
    <w:lsdException w:name="List Continue 3"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lsdException w:name="Table Classic 1" w:semiHidden="1" w:unhideWhenUsed="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lsdException w:name="Table Colorful 2" w:semiHidden="1" w:unhideWhenUsed="1" w:qFormat="1"/>
    <w:lsdException w:name="Table Colorful 3" w:semiHidden="1" w:unhideWhenUsed="1"/>
    <w:lsdException w:name="Table Columns 1" w:semiHidden="1" w:unhideWhenUsed="1"/>
    <w:lsdException w:name="Table Columns 2" w:semiHidden="1" w:unhideWhenUsed="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lsdException w:name="Table Grid 6" w:semiHidden="1" w:unhideWhenUsed="1" w:qFormat="1"/>
    <w:lsdException w:name="Table Grid 7" w:semiHidden="1" w:unhideWhenUsed="1" w:qFormat="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lsdException w:name="Table Web 1" w:semiHidden="1" w:unhideWhenUsed="1" w:qFormat="1"/>
    <w:lsdException w:name="Table Web 2" w:semiHidden="1" w:unhideWhenUsed="1" w:qFormat="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12" w:lineRule="auto"/>
      <w:jc w:val="both"/>
    </w:pPr>
    <w:rPr>
      <w:rFonts w:eastAsiaTheme="minorEastAsia" w:cstheme="minorBidi"/>
      <w:sz w:val="26"/>
    </w:rPr>
  </w:style>
  <w:style w:type="paragraph" w:styleId="Heading1">
    <w:name w:val="heading 1"/>
    <w:next w:val="Normal"/>
    <w:qFormat/>
    <w:pPr>
      <w:spacing w:beforeAutospacing="1" w:afterAutospacing="1"/>
      <w:outlineLvl w:val="0"/>
    </w:pPr>
    <w:rPr>
      <w:rFonts w:ascii="SimSun" w:hAnsi="SimSun" w:hint="eastAsia"/>
      <w:b/>
      <w:bCs/>
      <w:kern w:val="44"/>
      <w:sz w:val="48"/>
      <w:szCs w:val="48"/>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ind w:leftChars="700" w:left="1440" w:rightChars="700" w:right="1440"/>
    </w:pPr>
  </w:style>
  <w:style w:type="paragraph" w:styleId="BodyText">
    <w:name w:val="Body Text"/>
    <w:basedOn w:val="Normal"/>
    <w:qFormat/>
  </w:style>
  <w:style w:type="paragraph" w:styleId="BodyText2">
    <w:name w:val="Body Text 2"/>
    <w:basedOn w:val="Normal"/>
    <w:qFormat/>
    <w:pPr>
      <w:spacing w:line="480" w:lineRule="auto"/>
    </w:pPr>
  </w:style>
  <w:style w:type="paragraph" w:styleId="BodyText3">
    <w:name w:val="Body Text 3"/>
    <w:basedOn w:val="Normal"/>
    <w:qFormat/>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line="480" w:lineRule="auto"/>
      <w:ind w:leftChars="200" w:left="420"/>
    </w:pPr>
  </w:style>
  <w:style w:type="paragraph" w:styleId="BodyTextIndent3">
    <w:name w:val="Body Text Indent 3"/>
    <w:basedOn w:val="Normal"/>
    <w:qFormat/>
    <w:pPr>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pPr>
      <w:jc w:val="left"/>
    </w:pPr>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jc w:val="left"/>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jc w:val="left"/>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ind w:leftChars="200" w:left="420"/>
    </w:pPr>
  </w:style>
  <w:style w:type="paragraph" w:styleId="ListContinue2">
    <w:name w:val="List Continue 2"/>
    <w:basedOn w:val="Normal"/>
    <w:qFormat/>
    <w:pPr>
      <w:ind w:leftChars="400" w:left="840"/>
    </w:pPr>
  </w:style>
  <w:style w:type="paragraph" w:styleId="ListContinue3">
    <w:name w:val="List Continue 3"/>
    <w:basedOn w:val="Normal"/>
    <w:qFormat/>
    <w:pPr>
      <w:ind w:leftChars="600" w:left="1260"/>
    </w:pPr>
  </w:style>
  <w:style w:type="paragraph" w:styleId="ListContinue4">
    <w:name w:val="List Continue 4"/>
    <w:basedOn w:val="Normal"/>
    <w:pPr>
      <w:ind w:leftChars="800" w:left="1680"/>
    </w:pPr>
  </w:style>
  <w:style w:type="paragraph" w:styleId="ListContinue5">
    <w:name w:val="List Continue 5"/>
    <w:basedOn w:val="Normal"/>
    <w:pPr>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pPr>
      <w:numPr>
        <w:numId w:val="8"/>
      </w:numPr>
    </w:pPr>
  </w:style>
  <w:style w:type="paragraph" w:styleId="ListNumber4">
    <w:name w:val="List Number 4"/>
    <w:basedOn w:val="Normal"/>
    <w:qFormat/>
    <w:pPr>
      <w:numPr>
        <w:numId w:val="9"/>
      </w:numPr>
    </w:pPr>
  </w:style>
  <w:style w:type="paragraph" w:styleId="ListNumber5">
    <w:name w:val="List Number 5"/>
    <w:basedOn w:val="Normal"/>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rPr>
      <w:rFonts w:ascii="Arial" w:hAnsi="Arial" w:cs="Arial"/>
      <w:sz w:val="24"/>
      <w:szCs w:val="24"/>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ime">
    <w:name w:val="Time"/>
    <w:qFormat/>
    <w:pPr>
      <w:numPr>
        <w:numId w:val="11"/>
      </w:numPr>
      <w:tabs>
        <w:tab w:val="left" w:pos="709"/>
      </w:tabs>
      <w:spacing w:before="120" w:after="120" w:line="312" w:lineRule="auto"/>
    </w:pPr>
    <w:rPr>
      <w:rFonts w:cstheme="minorBidi"/>
      <w:bCs/>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vietnix.vn/ai-la-gi/" TargetMode="External"/><Relationship Id="rId18" Type="http://schemas.openxmlformats.org/officeDocument/2006/relationships/hyperlink" Target="https://ezyplatform.com/blog/thuat-toan-rsa-va-aes-" TargetMode="External"/><Relationship Id="rId3" Type="http://schemas.openxmlformats.org/officeDocument/2006/relationships/settings" Target="settings.xml"/><Relationship Id="rId21" Type="http://schemas.openxmlformats.org/officeDocument/2006/relationships/hyperlink" Target="https://viblo.asia/p/he-ma-hoa-rsa-va-chu-ky-so-6J3ZgkgMZmB"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webp"/><Relationship Id="rId20" Type="http://schemas.openxmlformats.org/officeDocument/2006/relationships/hyperlink" Target="https://vietnix.vn/rs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eca.com.vn/tin-tuc/thuat-toan-rsa-la-g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webp"/><Relationship Id="rId22" Type="http://schemas.openxmlformats.org/officeDocument/2006/relationships/hyperlink" Target="https://viblo.asia/p/he-ma-hoa-rsa-va-chu-ky-so-6J3ZgkgMZmB"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16</Pages>
  <Words>2670</Words>
  <Characters>15220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Thùy Trần</dc:creator>
  <cp:lastModifiedBy>Hải Đỗ Ngọc</cp:lastModifiedBy>
  <cp:revision>4</cp:revision>
  <dcterms:created xsi:type="dcterms:W3CDTF">2026-09-28T06:07:00Z</dcterms:created>
  <dcterms:modified xsi:type="dcterms:W3CDTF">2026-09-28T06:11:00Z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905334FDCBED4177B673A5C8F11DC6CB_11</vt:lpwstr>
  </property>
  <property fmtid="{D5CDD505-2E9C-101B-9397-08002B2CF9AE}" pid="4" name="KSOTemplateDocerSaveRecord">
    <vt:lpwstr>eyJoZGlkIjoiZjBhYTk5Yzc1NTA5NmFlNzQyMzljZjY1MzIyY2E5NGYiLCJ1c2VySWQiOiIxMzkxODc4MDI1OTU5In0=</vt:lpwstr>
  </property>
</Properties>
</file>